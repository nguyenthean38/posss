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A398A">
      <w:pPr>
        <w:jc w:val="center"/>
      </w:pPr>
      <w:r>
        <w:rPr>
          <w:b/>
          <w:sz w:val="36"/>
        </w:rPr>
        <w:t>ĐẶC TẢ USE CASE - HỆ THỐNG POS BÁN ĐIỆN THOẠI &amp; PHỤ KIỆN</w:t>
      </w:r>
    </w:p>
    <w:p w14:paraId="441E4943">
      <w:pPr>
        <w:pStyle w:val="2"/>
      </w:pPr>
      <w:r>
        <w:t>1. Giới thiệu</w:t>
      </w:r>
    </w:p>
    <w:p w14:paraId="58ED58FE">
      <w:r>
        <w:t>Tài liệu này mô tả đặc tả Use Case cho hệ thống Point of Sale (POS) dùng cho cửa hàng bán lẻ điện thoại và phụ kiện. Người dùng hệ thống gồm: Quản trị viên (Admin) và Nhân viên bán hàng. Không có chức năng dành cho khách mua hàng (end-user).</w:t>
      </w:r>
    </w:p>
    <w:p w14:paraId="247BF752">
      <w:pPr>
        <w:pStyle w:val="2"/>
      </w:pPr>
      <w:r>
        <w:t>2. Ràng buộc và yêu cầu công nghệ</w:t>
      </w:r>
    </w:p>
    <w:p w14:paraId="42CBBF9C">
      <w:pPr>
        <w:pStyle w:val="23"/>
      </w:pPr>
      <w:r>
        <w:t>Server-side: PHP thuần, không được sử dụng framework (Laravel/CodeIgniter/...) hoặc nền tảng mã nguồn mở có sẵn. Vi phạm bị 0 điểm.</w:t>
      </w:r>
    </w:p>
    <w:p w14:paraId="1D828DB4">
      <w:pPr>
        <w:pStyle w:val="23"/>
      </w:pPr>
      <w:r>
        <w:t>Client-side: Được phép sử dụng jQuery, Bootstrap và các thư viện JavaScript khác; không được dùng template giao diện có sẵn.</w:t>
      </w:r>
    </w:p>
    <w:p w14:paraId="3482F78D">
      <w:pPr>
        <w:pStyle w:val="23"/>
      </w:pPr>
      <w:r>
        <w:t>Bảo mật tài khoản: Đăng nhập lần đầu bắt buộc qua link email hết hạn 1 phút; sau lần đầu phải đổi mật khẩu.</w:t>
      </w:r>
    </w:p>
    <w:p w14:paraId="1F5FA8CD">
      <w:pPr>
        <w:pStyle w:val="2"/>
      </w:pPr>
      <w:r>
        <w:t>3. Tác nhân (Actors)</w:t>
      </w:r>
    </w:p>
    <w:p w14:paraId="33DB8C60">
      <w:pPr>
        <w:pStyle w:val="23"/>
      </w:pPr>
      <w:r>
        <w:t>Admin: Quản trị hệ thống, quản lý nhân viên, sản phẩm/danh mục, báo cáo/lãi lỗ.</w:t>
      </w:r>
    </w:p>
    <w:p w14:paraId="08A518CB">
      <w:pPr>
        <w:pStyle w:val="23"/>
      </w:pPr>
      <w:r>
        <w:t>Nhân viên bán hàng: Thực hiện bán hàng (POS), quản lý thông tin cá nhân, tra cứu khách hàng, xem báo cáo (giới hạn).</w:t>
      </w:r>
    </w:p>
    <w:p w14:paraId="40B4D606">
      <w:pPr>
        <w:pStyle w:val="23"/>
      </w:pPr>
      <w:r>
        <w:t>Email Service (SMTP): Dịch vụ gửi email chứa link đăng nhập 1 phút.</w:t>
      </w:r>
    </w:p>
    <w:p w14:paraId="74837972">
      <w:pPr>
        <w:pStyle w:val="23"/>
      </w:pPr>
      <w:r>
        <w:t>PDF Generator: Thành phần tạo hóa đơn PDF.</w:t>
      </w:r>
    </w:p>
    <w:p w14:paraId="72D6FF60">
      <w:pPr>
        <w:pStyle w:val="2"/>
      </w:pPr>
      <w:r>
        <w:t>4. Quy ước chung</w:t>
      </w:r>
    </w:p>
    <w:p w14:paraId="3D0FF48B">
      <w:pPr>
        <w:pStyle w:val="23"/>
      </w:pPr>
      <w:r>
        <w:t>Tất cả chức năng (trừ đăng nhập) yêu cầu người dùng đã đăng nhập.</w:t>
      </w:r>
    </w:p>
    <w:p w14:paraId="28255D47">
      <w:pPr>
        <w:pStyle w:val="23"/>
      </w:pPr>
      <w:r>
        <w:t>Phân quyền bắt buộc kiểm tra ở server-side; không chỉ ẩn/hiện nút trên giao diện.</w:t>
      </w:r>
    </w:p>
    <w:p w14:paraId="3C782C08">
      <w:pPr>
        <w:pStyle w:val="23"/>
      </w:pPr>
      <w:r>
        <w:t>Mật khẩu được lưu dưới dạng băm (hash). Không lưu mật khẩu dạng rõ.</w:t>
      </w:r>
    </w:p>
    <w:p w14:paraId="693E146F">
      <w:pPr>
        <w:pStyle w:val="23"/>
      </w:pPr>
      <w:r>
        <w:t>Ghi log các thao tác quan trọng: tạo tài khoản, khóa/mở khóa, đổi mật khẩu, xóa sản phẩm, thanh toán.</w:t>
      </w:r>
    </w:p>
    <w:p w14:paraId="0DA2C4E3">
      <w:pPr>
        <w:pStyle w:val="23"/>
      </w:pPr>
      <w:r>
        <w:t>Link đăng nhập lần đầu: chỉ hợp lệ trong 60 giây, dùng một lần; token nên lưu dạng hash.</w:t>
      </w:r>
    </w:p>
    <w:p w14:paraId="3867F4C8">
      <w:pPr>
        <w:pStyle w:val="2"/>
      </w:pPr>
      <w:r>
        <w:t>5. Danh sách Use Case và đặc tả chi tiết</w:t>
      </w:r>
    </w:p>
    <w:p w14:paraId="07267EF7">
      <w:r>
        <w:t>Danh sách dưới đây bao gồm các Use Case từ UC-01 đến UC-39, bao phủ đầy đủ các nhóm chức năng theo đề bài. Mỗi Use Case có: tác nhân, mục tiêu, điều kiện, luồng chính, luồng thay thế/ngoại lệ và các ràng buộc liên quan.</w:t>
      </w:r>
    </w:p>
    <w:p w14:paraId="6AE18931">
      <w:pPr>
        <w:pStyle w:val="3"/>
      </w:pPr>
      <w:r>
        <w:t>UC-01 - Tạo tài khoản nhân viên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4CC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59173B">
            <w:pPr>
              <w:spacing w:after="0" w:line="240" w:lineRule="auto"/>
            </w:pPr>
            <w:r>
              <w:t>Tác nhân chính</w:t>
            </w:r>
          </w:p>
        </w:tc>
        <w:tc>
          <w:tcPr>
            <w:tcW w:w="4320" w:type="dxa"/>
          </w:tcPr>
          <w:p w14:paraId="19DD2B25">
            <w:pPr>
              <w:spacing w:after="0" w:line="240" w:lineRule="auto"/>
            </w:pPr>
            <w:r>
              <w:t>Admin</w:t>
            </w:r>
          </w:p>
        </w:tc>
      </w:tr>
      <w:tr w14:paraId="1456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FF48C9">
            <w:pPr>
              <w:spacing w:after="0" w:line="240" w:lineRule="auto"/>
            </w:pPr>
            <w:r>
              <w:t>Tác nhân liên quan</w:t>
            </w:r>
          </w:p>
        </w:tc>
        <w:tc>
          <w:tcPr>
            <w:tcW w:w="4320" w:type="dxa"/>
          </w:tcPr>
          <w:p w14:paraId="3D983C82">
            <w:pPr>
              <w:spacing w:after="0" w:line="240" w:lineRule="auto"/>
            </w:pPr>
            <w:r>
              <w:t>Email Service (SMTP)</w:t>
            </w:r>
          </w:p>
        </w:tc>
      </w:tr>
      <w:tr w14:paraId="5616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2B6743">
            <w:pPr>
              <w:spacing w:after="0" w:line="240" w:lineRule="auto"/>
            </w:pPr>
            <w:r>
              <w:t>Mục tiêu</w:t>
            </w:r>
          </w:p>
        </w:tc>
        <w:tc>
          <w:tcPr>
            <w:tcW w:w="4320" w:type="dxa"/>
          </w:tcPr>
          <w:p w14:paraId="0A255AB9">
            <w:pPr>
              <w:spacing w:after="0" w:line="240" w:lineRule="auto"/>
            </w:pPr>
            <w:r>
              <w:t>Admin tạo tài khoản cho nhân viên mới bằng Tên và Gmail để nhân viên có thể kích hoạt đăng nhập lần đầu qua email.</w:t>
            </w:r>
          </w:p>
        </w:tc>
      </w:tr>
      <w:tr w14:paraId="3527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426128">
            <w:pPr>
              <w:spacing w:after="0" w:line="240" w:lineRule="auto"/>
            </w:pPr>
            <w:r>
              <w:t>Tiền điều kiện</w:t>
            </w:r>
          </w:p>
        </w:tc>
        <w:tc>
          <w:tcPr>
            <w:tcW w:w="4320" w:type="dxa"/>
          </w:tcPr>
          <w:p w14:paraId="1595F6BA">
            <w:pPr>
              <w:spacing w:after="0" w:line="240" w:lineRule="auto"/>
            </w:pPr>
            <w:r>
              <w:t>Admin đã đăng nhập và có quyền quản trị. Gmail nhân viên chưa tồn tại trong hệ thống.</w:t>
            </w:r>
          </w:p>
        </w:tc>
      </w:tr>
      <w:tr w14:paraId="4EDC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D44A2F">
            <w:pPr>
              <w:spacing w:after="0" w:line="240" w:lineRule="auto"/>
            </w:pPr>
            <w:r>
              <w:t>Kích hoạt</w:t>
            </w:r>
          </w:p>
        </w:tc>
        <w:tc>
          <w:tcPr>
            <w:tcW w:w="4320" w:type="dxa"/>
          </w:tcPr>
          <w:p w14:paraId="4F2EBB86">
            <w:pPr>
              <w:spacing w:after="0" w:line="240" w:lineRule="auto"/>
            </w:pPr>
            <w:r>
              <w:t>Admin chọn 'Tạo tài khoản nhân viên'.</w:t>
            </w:r>
          </w:p>
        </w:tc>
      </w:tr>
      <w:tr w14:paraId="6A4C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309D39">
            <w:pPr>
              <w:spacing w:after="0" w:line="240" w:lineRule="auto"/>
            </w:pPr>
            <w:r>
              <w:t>Hậu điều kiện</w:t>
            </w:r>
          </w:p>
        </w:tc>
        <w:tc>
          <w:tcPr>
            <w:tcW w:w="4320" w:type="dxa"/>
          </w:tcPr>
          <w:p w14:paraId="630C4F59">
            <w:pPr>
              <w:spacing w:after="0" w:line="240" w:lineRule="auto"/>
            </w:pPr>
            <w:r>
              <w:t>Tài khoản nhân viên được tạo; email kích hoạt được gửi (nếu SMTP thành công); hệ thống lưu log tạo tài khoản.</w:t>
            </w:r>
          </w:p>
        </w:tc>
      </w:tr>
      <w:tr w14:paraId="25DA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1239DC">
            <w:pPr>
              <w:spacing w:after="0" w:line="240" w:lineRule="auto"/>
            </w:pPr>
            <w:r>
              <w:t>Quy tắc/Ràng buộc</w:t>
            </w:r>
          </w:p>
        </w:tc>
        <w:tc>
          <w:tcPr>
            <w:tcW w:w="4320" w:type="dxa"/>
          </w:tcPr>
          <w:p w14:paraId="24427D9F">
            <w:pPr>
              <w:spacing w:after="0" w:line="240" w:lineRule="auto"/>
            </w:pPr>
            <w:r>
              <w:t>Mật khẩu tạm thời: mã số sinh viên của trưởng nhóm (viết thường). Nhân viên bắt buộc đăng nhập lần đầu qua link email, không được vào trang login trực tiếp.</w:t>
            </w:r>
          </w:p>
        </w:tc>
      </w:tr>
    </w:tbl>
    <w:p w14:paraId="387CDC52">
      <w:pPr>
        <w:pStyle w:val="4"/>
      </w:pPr>
      <w:r>
        <w:t>Luồng chính</w:t>
      </w:r>
    </w:p>
    <w:p w14:paraId="291CFCAC">
      <w:pPr>
        <w:pStyle w:val="29"/>
      </w:pPr>
      <w:r>
        <w:t>Admin nhập Họ tên và Gmail nhân viên.</w:t>
      </w:r>
    </w:p>
    <w:p w14:paraId="581625E1">
      <w:pPr>
        <w:pStyle w:val="29"/>
      </w:pPr>
      <w:r>
        <w:t>Hệ thống kiểm tra định dạng email và trùng lặp.</w:t>
      </w:r>
    </w:p>
    <w:p w14:paraId="64B808F2">
      <w:pPr>
        <w:pStyle w:val="29"/>
      </w:pPr>
      <w:r>
        <w:t>Hệ thống tạo bản ghi nhân viên ở trạng thái 'Chưa kích hoạt' và 'Chưa đổi mật khẩu lần đầu'.</w:t>
      </w:r>
    </w:p>
    <w:p w14:paraId="033C0E73">
      <w:pPr>
        <w:pStyle w:val="29"/>
      </w:pPr>
      <w:r>
        <w:t>Hệ thống tạo token/link đăng nhập lần đầu có thời hạn 1 phút (UC-36).</w:t>
      </w:r>
    </w:p>
    <w:p w14:paraId="3202FFC9">
      <w:pPr>
        <w:pStyle w:val="29"/>
      </w:pPr>
      <w:r>
        <w:t>Hệ thống gửi email chứa link đăng nhập lần đầu (UC-02).</w:t>
      </w:r>
    </w:p>
    <w:p w14:paraId="381B89BB">
      <w:pPr>
        <w:pStyle w:val="29"/>
      </w:pPr>
      <w:r>
        <w:t>Hệ thống thông báo tạo tài khoản thành công.</w:t>
      </w:r>
    </w:p>
    <w:p w14:paraId="137F8EE6">
      <w:pPr>
        <w:pStyle w:val="4"/>
      </w:pPr>
      <w:r>
        <w:t>Luồng thay thế / Ngoại lệ</w:t>
      </w:r>
    </w:p>
    <w:p w14:paraId="1F99B75E">
      <w:pPr>
        <w:pStyle w:val="23"/>
      </w:pPr>
      <w:r>
        <w:t>A1 - Email không hợp lệ hoặc đã tồn tại</w:t>
      </w:r>
    </w:p>
    <w:p w14:paraId="671C5242">
      <w:pPr>
        <w:pStyle w:val="30"/>
      </w:pPr>
      <w:r>
        <w:t>Hệ thống thông báo lỗi và yêu cầu nhập lại Gmail.</w:t>
      </w:r>
    </w:p>
    <w:p w14:paraId="448CA842">
      <w:pPr>
        <w:pStyle w:val="23"/>
      </w:pPr>
      <w:r>
        <w:t>A2 - Gửi email thất bại</w:t>
      </w:r>
    </w:p>
    <w:p w14:paraId="631FD699">
      <w:pPr>
        <w:pStyle w:val="30"/>
      </w:pPr>
      <w:r>
        <w:t>Hệ thống vẫn tạo tài khoản nhưng đánh dấu 'Chưa gửi email'.</w:t>
      </w:r>
    </w:p>
    <w:p w14:paraId="577897A1">
      <w:pPr>
        <w:pStyle w:val="30"/>
      </w:pPr>
      <w:r>
        <w:t>Admin có thể thực hiện 'Gửi lại email đăng nhập' (UC-11).</w:t>
      </w:r>
    </w:p>
    <w:p w14:paraId="485DD27B"/>
    <w:p w14:paraId="52608E1A">
      <w:pPr>
        <w:pStyle w:val="3"/>
      </w:pPr>
      <w:r>
        <w:t>UC-02 - Gửi email link đăng nhập (1 phút)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E64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3857FB">
            <w:pPr>
              <w:spacing w:after="0" w:line="240" w:lineRule="auto"/>
            </w:pPr>
            <w:r>
              <w:t>Tác nhân chính</w:t>
            </w:r>
          </w:p>
        </w:tc>
        <w:tc>
          <w:tcPr>
            <w:tcW w:w="4320" w:type="dxa"/>
          </w:tcPr>
          <w:p w14:paraId="55941E89">
            <w:pPr>
              <w:spacing w:after="0" w:line="240" w:lineRule="auto"/>
            </w:pPr>
            <w:r>
              <w:t>Hệ thống</w:t>
            </w:r>
          </w:p>
        </w:tc>
      </w:tr>
      <w:tr w14:paraId="3823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CE3553">
            <w:pPr>
              <w:spacing w:after="0" w:line="240" w:lineRule="auto"/>
            </w:pPr>
            <w:r>
              <w:t>Tác nhân liên quan</w:t>
            </w:r>
          </w:p>
        </w:tc>
        <w:tc>
          <w:tcPr>
            <w:tcW w:w="4320" w:type="dxa"/>
          </w:tcPr>
          <w:p w14:paraId="79E09793">
            <w:pPr>
              <w:spacing w:after="0" w:line="240" w:lineRule="auto"/>
            </w:pPr>
            <w:r>
              <w:t>Email Service (SMTP)</w:t>
            </w:r>
          </w:p>
        </w:tc>
      </w:tr>
      <w:tr w14:paraId="5D6C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76B215">
            <w:pPr>
              <w:spacing w:after="0" w:line="240" w:lineRule="auto"/>
            </w:pPr>
            <w:r>
              <w:t>Mục tiêu</w:t>
            </w:r>
          </w:p>
        </w:tc>
        <w:tc>
          <w:tcPr>
            <w:tcW w:w="4320" w:type="dxa"/>
          </w:tcPr>
          <w:p w14:paraId="459AC45E">
            <w:pPr>
              <w:spacing w:after="0" w:line="240" w:lineRule="auto"/>
            </w:pPr>
            <w:r>
              <w:t>Gửi email chứa đường dẫn đăng nhập lần đầu có hiệu lực 1 phút cho nhân viên.</w:t>
            </w:r>
          </w:p>
        </w:tc>
      </w:tr>
      <w:tr w14:paraId="2455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A7B2D8">
            <w:pPr>
              <w:spacing w:after="0" w:line="240" w:lineRule="auto"/>
            </w:pPr>
            <w:r>
              <w:t>Tiền điều kiện</w:t>
            </w:r>
          </w:p>
        </w:tc>
        <w:tc>
          <w:tcPr>
            <w:tcW w:w="4320" w:type="dxa"/>
          </w:tcPr>
          <w:p w14:paraId="7484C3BC">
            <w:pPr>
              <w:spacing w:after="0" w:line="240" w:lineRule="auto"/>
            </w:pPr>
            <w:r>
              <w:t>Đã có tài khoản nhân viên và đã tạo token/link hợp lệ (UC-36).</w:t>
            </w:r>
          </w:p>
        </w:tc>
      </w:tr>
      <w:tr w14:paraId="5D74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F6CCAA">
            <w:pPr>
              <w:spacing w:after="0" w:line="240" w:lineRule="auto"/>
            </w:pPr>
            <w:r>
              <w:t>Kích hoạt</w:t>
            </w:r>
          </w:p>
        </w:tc>
        <w:tc>
          <w:tcPr>
            <w:tcW w:w="4320" w:type="dxa"/>
          </w:tcPr>
          <w:p w14:paraId="67164C27">
            <w:pPr>
              <w:spacing w:after="0" w:line="240" w:lineRule="auto"/>
            </w:pPr>
            <w:r>
              <w:t>Hệ thống tự động sau UC-01 hoặc Admin chọn gửi lại (UC-11).</w:t>
            </w:r>
          </w:p>
        </w:tc>
      </w:tr>
      <w:tr w14:paraId="28FE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E37AB8">
            <w:pPr>
              <w:spacing w:after="0" w:line="240" w:lineRule="auto"/>
            </w:pPr>
            <w:r>
              <w:t>Hậu điều kiện</w:t>
            </w:r>
          </w:p>
        </w:tc>
        <w:tc>
          <w:tcPr>
            <w:tcW w:w="4320" w:type="dxa"/>
          </w:tcPr>
          <w:p w14:paraId="6FE7C1AD">
            <w:pPr>
              <w:spacing w:after="0" w:line="240" w:lineRule="auto"/>
            </w:pPr>
            <w:r>
              <w:t>Email được gửi thành công hoặc được ghi nhận thất bại để xử lý lại.</w:t>
            </w:r>
          </w:p>
        </w:tc>
      </w:tr>
      <w:tr w14:paraId="354D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22030E">
            <w:pPr>
              <w:spacing w:after="0" w:line="240" w:lineRule="auto"/>
            </w:pPr>
            <w:r>
              <w:t>Quy tắc/Ràng buộc</w:t>
            </w:r>
          </w:p>
        </w:tc>
        <w:tc>
          <w:tcPr>
            <w:tcW w:w="4320" w:type="dxa"/>
          </w:tcPr>
          <w:p w14:paraId="74DBF4DE">
            <w:pPr>
              <w:spacing w:after="0" w:line="240" w:lineRule="auto"/>
            </w:pPr>
            <w:r>
              <w:t>Link chỉ hợp lệ trong 60 giây kể từ thời điểm phát hành token.</w:t>
            </w:r>
          </w:p>
        </w:tc>
      </w:tr>
    </w:tbl>
    <w:p w14:paraId="077515C2">
      <w:pPr>
        <w:pStyle w:val="4"/>
      </w:pPr>
      <w:r>
        <w:t>Luồng chính</w:t>
      </w:r>
    </w:p>
    <w:p w14:paraId="31D06C20">
      <w:pPr>
        <w:pStyle w:val="29"/>
      </w:pPr>
      <w:r>
        <w:t>Hệ thống dựng nội dung email (tiêu đề, hướng dẫn, link đăng nhập).</w:t>
      </w:r>
    </w:p>
    <w:p w14:paraId="23D0C764">
      <w:pPr>
        <w:pStyle w:val="29"/>
      </w:pPr>
      <w:r>
        <w:t>Hệ thống gửi email qua SMTP.</w:t>
      </w:r>
    </w:p>
    <w:p w14:paraId="1B7E10E9">
      <w:pPr>
        <w:pStyle w:val="29"/>
      </w:pPr>
      <w:r>
        <w:t>Hệ thống cập nhật trạng thái 'Đã gửi email' và thời điểm gửi.</w:t>
      </w:r>
    </w:p>
    <w:p w14:paraId="4E5B7C5B">
      <w:pPr>
        <w:pStyle w:val="4"/>
      </w:pPr>
      <w:r>
        <w:t>Luồng thay thế / Ngoại lệ</w:t>
      </w:r>
    </w:p>
    <w:p w14:paraId="26BE945D">
      <w:pPr>
        <w:pStyle w:val="23"/>
      </w:pPr>
      <w:r>
        <w:t>E1 - SMTP lỗi / timeout</w:t>
      </w:r>
    </w:p>
    <w:p w14:paraId="784E7D70">
      <w:pPr>
        <w:pStyle w:val="30"/>
      </w:pPr>
      <w:r>
        <w:t>Hệ thống ghi log lỗi gửi email.</w:t>
      </w:r>
    </w:p>
    <w:p w14:paraId="762F20BA">
      <w:pPr>
        <w:pStyle w:val="30"/>
      </w:pPr>
      <w:r>
        <w:t>Giữ trạng thái 'Chưa gửi/ Gửi thất bại' để Admin gửi lại.</w:t>
      </w:r>
    </w:p>
    <w:p w14:paraId="09078745"/>
    <w:p w14:paraId="00DD13C0">
      <w:pPr>
        <w:pStyle w:val="3"/>
      </w:pPr>
      <w:r>
        <w:t>UC-36 - Tạo token/link hết hạn 1 phút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BC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4B4A46">
            <w:pPr>
              <w:spacing w:after="0" w:line="240" w:lineRule="auto"/>
            </w:pPr>
            <w:r>
              <w:t>Tác nhân chính</w:t>
            </w:r>
          </w:p>
        </w:tc>
        <w:tc>
          <w:tcPr>
            <w:tcW w:w="4320" w:type="dxa"/>
          </w:tcPr>
          <w:p w14:paraId="2F6D28A3">
            <w:pPr>
              <w:spacing w:after="0" w:line="240" w:lineRule="auto"/>
            </w:pPr>
            <w:r>
              <w:t>Hệ thống</w:t>
            </w:r>
          </w:p>
        </w:tc>
      </w:tr>
      <w:tr w14:paraId="46CB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016D8A">
            <w:pPr>
              <w:spacing w:after="0" w:line="240" w:lineRule="auto"/>
            </w:pPr>
            <w:r>
              <w:t>Mục tiêu</w:t>
            </w:r>
          </w:p>
        </w:tc>
        <w:tc>
          <w:tcPr>
            <w:tcW w:w="4320" w:type="dxa"/>
          </w:tcPr>
          <w:p w14:paraId="13D3FE35">
            <w:pPr>
              <w:spacing w:after="0" w:line="240" w:lineRule="auto"/>
            </w:pPr>
            <w:r>
              <w:t>Tạo token dùng một lần để đăng nhập lần đầu, hết hạn sau 1 phút.</w:t>
            </w:r>
          </w:p>
        </w:tc>
      </w:tr>
      <w:tr w14:paraId="19E1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E1581D">
            <w:pPr>
              <w:spacing w:after="0" w:line="240" w:lineRule="auto"/>
            </w:pPr>
            <w:r>
              <w:t>Tiền điều kiện</w:t>
            </w:r>
          </w:p>
        </w:tc>
        <w:tc>
          <w:tcPr>
            <w:tcW w:w="4320" w:type="dxa"/>
          </w:tcPr>
          <w:p w14:paraId="51FE0A61">
            <w:pPr>
              <w:spacing w:after="0" w:line="240" w:lineRule="auto"/>
            </w:pPr>
            <w:r>
              <w:t>Tài khoản nhân viên tồn tại và ở trạng thái 'Chưa kích hoạt' hoặc 'Cần đăng nhập qua email'.</w:t>
            </w:r>
          </w:p>
        </w:tc>
      </w:tr>
      <w:tr w14:paraId="419A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DA12EF">
            <w:pPr>
              <w:spacing w:after="0" w:line="240" w:lineRule="auto"/>
            </w:pPr>
            <w:r>
              <w:t>Kích hoạt</w:t>
            </w:r>
          </w:p>
        </w:tc>
        <w:tc>
          <w:tcPr>
            <w:tcW w:w="4320" w:type="dxa"/>
          </w:tcPr>
          <w:p w14:paraId="6E1548E4">
            <w:pPr>
              <w:spacing w:after="0" w:line="240" w:lineRule="auto"/>
            </w:pPr>
            <w:r>
              <w:t>Hệ thống được yêu cầu tạo link đăng nhập lần đầu.</w:t>
            </w:r>
          </w:p>
        </w:tc>
      </w:tr>
      <w:tr w14:paraId="5FB7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7616D4">
            <w:pPr>
              <w:spacing w:after="0" w:line="240" w:lineRule="auto"/>
            </w:pPr>
            <w:r>
              <w:t>Hậu điều kiện</w:t>
            </w:r>
          </w:p>
        </w:tc>
        <w:tc>
          <w:tcPr>
            <w:tcW w:w="4320" w:type="dxa"/>
          </w:tcPr>
          <w:p w14:paraId="6856A9AA">
            <w:pPr>
              <w:spacing w:after="0" w:line="240" w:lineRule="auto"/>
            </w:pPr>
            <w:r>
              <w:t>Token/link đăng nhập lần đầu được tạo và lưu an toàn.</w:t>
            </w:r>
          </w:p>
        </w:tc>
      </w:tr>
      <w:tr w14:paraId="2676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111F21">
            <w:pPr>
              <w:spacing w:after="0" w:line="240" w:lineRule="auto"/>
            </w:pPr>
            <w:r>
              <w:t>Quy tắc/Ràng buộc</w:t>
            </w:r>
          </w:p>
        </w:tc>
        <w:tc>
          <w:tcPr>
            <w:tcW w:w="4320" w:type="dxa"/>
          </w:tcPr>
          <w:p w14:paraId="4AE3F68D">
            <w:pPr>
              <w:spacing w:after="0" w:line="240" w:lineRule="auto"/>
            </w:pPr>
            <w:r>
              <w:t>Token một lần (one-time). Không lưu token dạng plaintext trong CSDL (nên hash).</w:t>
            </w:r>
          </w:p>
        </w:tc>
      </w:tr>
    </w:tbl>
    <w:p w14:paraId="24E4B0C1">
      <w:pPr>
        <w:pStyle w:val="4"/>
      </w:pPr>
      <w:r>
        <w:t>Luồng chính</w:t>
      </w:r>
    </w:p>
    <w:p w14:paraId="745DA40B">
      <w:pPr>
        <w:pStyle w:val="29"/>
      </w:pPr>
      <w:r>
        <w:t>Hệ thống sinh token ngẫu nhiên đủ dài (không đoán được).</w:t>
      </w:r>
    </w:p>
    <w:p w14:paraId="476B2239">
      <w:pPr>
        <w:pStyle w:val="29"/>
      </w:pPr>
      <w:r>
        <w:t>Hệ thống lưu token ở dạng băm (hash), gắn với user và thời điểm hết hạn = now + 60s.</w:t>
      </w:r>
    </w:p>
    <w:p w14:paraId="740CB1A8">
      <w:pPr>
        <w:pStyle w:val="29"/>
      </w:pPr>
      <w:r>
        <w:t>Hệ thống đánh dấu token 'chưa sử dụng'.</w:t>
      </w:r>
    </w:p>
    <w:p w14:paraId="260868C7">
      <w:pPr>
        <w:pStyle w:val="29"/>
      </w:pPr>
      <w:r>
        <w:t>Hệ thống trả về URL chứa token.</w:t>
      </w:r>
    </w:p>
    <w:p w14:paraId="2BA85FC1">
      <w:pPr>
        <w:pStyle w:val="4"/>
      </w:pPr>
      <w:r>
        <w:t>Luồng thay thế / Ngoại lệ</w:t>
      </w:r>
    </w:p>
    <w:p w14:paraId="756E3132">
      <w:pPr>
        <w:pStyle w:val="23"/>
      </w:pPr>
      <w:r>
        <w:t>E1 - Không lưu được token</w:t>
      </w:r>
    </w:p>
    <w:p w14:paraId="1F625350">
      <w:pPr>
        <w:pStyle w:val="30"/>
      </w:pPr>
      <w:r>
        <w:t>Hệ thống trả lỗi và không gửi email.</w:t>
      </w:r>
    </w:p>
    <w:p w14:paraId="1A22D930"/>
    <w:p w14:paraId="45F2D7F6">
      <w:pPr>
        <w:pStyle w:val="3"/>
      </w:pPr>
      <w:r>
        <w:t>UC-37 - Xác thực token/link (1 phút)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91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53C3D3">
            <w:pPr>
              <w:spacing w:after="0" w:line="240" w:lineRule="auto"/>
            </w:pPr>
            <w:r>
              <w:t>Tác nhân chính</w:t>
            </w:r>
          </w:p>
        </w:tc>
        <w:tc>
          <w:tcPr>
            <w:tcW w:w="4320" w:type="dxa"/>
          </w:tcPr>
          <w:p w14:paraId="788C25C1">
            <w:pPr>
              <w:spacing w:after="0" w:line="240" w:lineRule="auto"/>
            </w:pPr>
            <w:r>
              <w:t>Nhân viên bán hàng</w:t>
            </w:r>
          </w:p>
        </w:tc>
      </w:tr>
      <w:tr w14:paraId="7FEE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7C97C7">
            <w:pPr>
              <w:spacing w:after="0" w:line="240" w:lineRule="auto"/>
            </w:pPr>
            <w:r>
              <w:t>Tác nhân liên quan</w:t>
            </w:r>
          </w:p>
        </w:tc>
        <w:tc>
          <w:tcPr>
            <w:tcW w:w="4320" w:type="dxa"/>
          </w:tcPr>
          <w:p w14:paraId="0ED797FF">
            <w:pPr>
              <w:spacing w:after="0" w:line="240" w:lineRule="auto"/>
            </w:pPr>
            <w:r>
              <w:t>Hệ thống</w:t>
            </w:r>
          </w:p>
        </w:tc>
      </w:tr>
      <w:tr w14:paraId="6E4B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12D1F9">
            <w:pPr>
              <w:spacing w:after="0" w:line="240" w:lineRule="auto"/>
            </w:pPr>
            <w:r>
              <w:t>Mục tiêu</w:t>
            </w:r>
          </w:p>
        </w:tc>
        <w:tc>
          <w:tcPr>
            <w:tcW w:w="4320" w:type="dxa"/>
          </w:tcPr>
          <w:p w14:paraId="610DED09">
            <w:pPr>
              <w:spacing w:after="0" w:line="240" w:lineRule="auto"/>
            </w:pPr>
            <w:r>
              <w:t>Xác thực token từ email để cho phép đăng nhập lần đầu đúng quy định.</w:t>
            </w:r>
          </w:p>
        </w:tc>
      </w:tr>
      <w:tr w14:paraId="1D5D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AAA936">
            <w:pPr>
              <w:spacing w:after="0" w:line="240" w:lineRule="auto"/>
            </w:pPr>
            <w:r>
              <w:t>Tiền điều kiện</w:t>
            </w:r>
          </w:p>
        </w:tc>
        <w:tc>
          <w:tcPr>
            <w:tcW w:w="4320" w:type="dxa"/>
          </w:tcPr>
          <w:p w14:paraId="3D2A5DCD">
            <w:pPr>
              <w:spacing w:after="0" w:line="240" w:lineRule="auto"/>
            </w:pPr>
            <w:r>
              <w:t>Nhân viên có email chứa link; token chưa hết hạn và chưa sử dụng.</w:t>
            </w:r>
          </w:p>
        </w:tc>
      </w:tr>
      <w:tr w14:paraId="2360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265906">
            <w:pPr>
              <w:spacing w:after="0" w:line="240" w:lineRule="auto"/>
            </w:pPr>
            <w:r>
              <w:t>Kích hoạt</w:t>
            </w:r>
          </w:p>
        </w:tc>
        <w:tc>
          <w:tcPr>
            <w:tcW w:w="4320" w:type="dxa"/>
          </w:tcPr>
          <w:p w14:paraId="1D3207C2">
            <w:pPr>
              <w:spacing w:after="0" w:line="240" w:lineRule="auto"/>
            </w:pPr>
            <w:r>
              <w:t>Nhân viên bấm link trong email.</w:t>
            </w:r>
          </w:p>
        </w:tc>
      </w:tr>
      <w:tr w14:paraId="2297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B78827">
            <w:pPr>
              <w:spacing w:after="0" w:line="240" w:lineRule="auto"/>
            </w:pPr>
            <w:r>
              <w:t>Hậu điều kiện</w:t>
            </w:r>
          </w:p>
        </w:tc>
        <w:tc>
          <w:tcPr>
            <w:tcW w:w="4320" w:type="dxa"/>
          </w:tcPr>
          <w:p w14:paraId="4FEF18CF">
            <w:pPr>
              <w:spacing w:after="0" w:line="240" w:lineRule="auto"/>
            </w:pPr>
            <w:r>
              <w:t>Chỉ khi token hợp lệ, nhân viên mới được phép đăng nhập lần đầu.</w:t>
            </w:r>
          </w:p>
        </w:tc>
      </w:tr>
      <w:tr w14:paraId="1D31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DAD432">
            <w:pPr>
              <w:spacing w:after="0" w:line="240" w:lineRule="auto"/>
            </w:pPr>
            <w:r>
              <w:t>Quy tắc/Ràng buộc</w:t>
            </w:r>
          </w:p>
        </w:tc>
        <w:tc>
          <w:tcPr>
            <w:tcW w:w="4320" w:type="dxa"/>
          </w:tcPr>
          <w:p w14:paraId="050B4A66">
            <w:pPr>
              <w:spacing w:after="0" w:line="240" w:lineRule="auto"/>
            </w:pPr>
            <w:r>
              <w:t>Không cho phép truy cập trực tiếp trang login lần đầu nếu không qua token hợp lệ.</w:t>
            </w:r>
          </w:p>
        </w:tc>
      </w:tr>
    </w:tbl>
    <w:p w14:paraId="1DC8525B">
      <w:pPr>
        <w:pStyle w:val="4"/>
      </w:pPr>
      <w:r>
        <w:t>Luồng chính</w:t>
      </w:r>
    </w:p>
    <w:p w14:paraId="290C2FF9">
      <w:pPr>
        <w:pStyle w:val="29"/>
      </w:pPr>
      <w:r>
        <w:t>Hệ thống nhận token từ URL.</w:t>
      </w:r>
    </w:p>
    <w:p w14:paraId="53991ECD">
      <w:pPr>
        <w:pStyle w:val="29"/>
      </w:pPr>
      <w:r>
        <w:t>Hệ thống kiểm tra token có tồn tại, chưa dùng và chưa hết hạn.</w:t>
      </w:r>
    </w:p>
    <w:p w14:paraId="343F72EB">
      <w:pPr>
        <w:pStyle w:val="29"/>
      </w:pPr>
      <w:r>
        <w:t>Nếu hợp lệ, hệ thống chuyển đến màn hình đăng nhập lần đầu (UC-03).</w:t>
      </w:r>
    </w:p>
    <w:p w14:paraId="0128700D">
      <w:pPr>
        <w:pStyle w:val="4"/>
      </w:pPr>
      <w:r>
        <w:t>Luồng thay thế / Ngoại lệ</w:t>
      </w:r>
    </w:p>
    <w:p w14:paraId="075F4B90">
      <w:pPr>
        <w:pStyle w:val="23"/>
      </w:pPr>
      <w:r>
        <w:t>E1 - Token hết hạn hoặc sai</w:t>
      </w:r>
    </w:p>
    <w:p w14:paraId="6DE28690">
      <w:pPr>
        <w:pStyle w:val="30"/>
      </w:pPr>
      <w:r>
        <w:t>Hệ thống hiển thị thông báo token không hợp lệ/hết hạn.</w:t>
      </w:r>
    </w:p>
    <w:p w14:paraId="265130F2">
      <w:pPr>
        <w:pStyle w:val="30"/>
      </w:pPr>
      <w:r>
        <w:t>Nhân viên liên hệ Admin để gửi lại email (UC-11).</w:t>
      </w:r>
    </w:p>
    <w:p w14:paraId="13CF8211"/>
    <w:p w14:paraId="1ABD8AF6">
      <w:pPr>
        <w:pStyle w:val="3"/>
      </w:pPr>
      <w:r>
        <w:t>UC-03 - Đăng nhập lần đầu qua link email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56C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88CF76">
            <w:pPr>
              <w:spacing w:after="0" w:line="240" w:lineRule="auto"/>
            </w:pPr>
            <w:r>
              <w:t>Tác nhân chính</w:t>
            </w:r>
          </w:p>
        </w:tc>
        <w:tc>
          <w:tcPr>
            <w:tcW w:w="4320" w:type="dxa"/>
          </w:tcPr>
          <w:p w14:paraId="3F8BE8BD">
            <w:pPr>
              <w:spacing w:after="0" w:line="240" w:lineRule="auto"/>
            </w:pPr>
            <w:r>
              <w:t>Nhân viên bán hàng</w:t>
            </w:r>
          </w:p>
        </w:tc>
      </w:tr>
      <w:tr w14:paraId="12AD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792746">
            <w:pPr>
              <w:spacing w:after="0" w:line="240" w:lineRule="auto"/>
            </w:pPr>
            <w:r>
              <w:t>Mục tiêu</w:t>
            </w:r>
          </w:p>
        </w:tc>
        <w:tc>
          <w:tcPr>
            <w:tcW w:w="4320" w:type="dxa"/>
          </w:tcPr>
          <w:p w14:paraId="2EE49826">
            <w:pPr>
              <w:spacing w:after="0" w:line="240" w:lineRule="auto"/>
            </w:pPr>
            <w:r>
              <w:t>Nhân viên đăng nhập lần đầu đúng quy trình qua link email để kích hoạt tài khoản.</w:t>
            </w:r>
          </w:p>
        </w:tc>
      </w:tr>
      <w:tr w14:paraId="4BE2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378E20">
            <w:pPr>
              <w:spacing w:after="0" w:line="240" w:lineRule="auto"/>
            </w:pPr>
            <w:r>
              <w:t>Tiền điều kiện</w:t>
            </w:r>
          </w:p>
        </w:tc>
        <w:tc>
          <w:tcPr>
            <w:tcW w:w="4320" w:type="dxa"/>
          </w:tcPr>
          <w:p w14:paraId="24542A28">
            <w:pPr>
              <w:spacing w:after="0" w:line="240" w:lineRule="auto"/>
            </w:pPr>
            <w:r>
              <w:t>Token đã được xác thực (UC-37). Tài khoản chưa kích hoạt hoặc chưa đăng nhập lần đầu.</w:t>
            </w:r>
          </w:p>
        </w:tc>
      </w:tr>
      <w:tr w14:paraId="0443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1D8B91">
            <w:pPr>
              <w:spacing w:after="0" w:line="240" w:lineRule="auto"/>
            </w:pPr>
            <w:r>
              <w:t>Kích hoạt</w:t>
            </w:r>
          </w:p>
        </w:tc>
        <w:tc>
          <w:tcPr>
            <w:tcW w:w="4320" w:type="dxa"/>
          </w:tcPr>
          <w:p w14:paraId="777FFE15">
            <w:pPr>
              <w:spacing w:after="0" w:line="240" w:lineRule="auto"/>
            </w:pPr>
            <w:r>
              <w:t>Nhân viên tới trang đăng nhập lần đầu từ link email.</w:t>
            </w:r>
          </w:p>
        </w:tc>
      </w:tr>
      <w:tr w14:paraId="628D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9E06C9">
            <w:pPr>
              <w:spacing w:after="0" w:line="240" w:lineRule="auto"/>
            </w:pPr>
            <w:r>
              <w:t>Hậu điều kiện</w:t>
            </w:r>
          </w:p>
        </w:tc>
        <w:tc>
          <w:tcPr>
            <w:tcW w:w="4320" w:type="dxa"/>
          </w:tcPr>
          <w:p w14:paraId="51772330">
            <w:pPr>
              <w:spacing w:after="0" w:line="240" w:lineRule="auto"/>
            </w:pPr>
            <w:r>
              <w:t>Nhân viên đăng nhập lần đầu thành công và được chuyển sang bước đổi mật khẩu.</w:t>
            </w:r>
          </w:p>
        </w:tc>
      </w:tr>
      <w:tr w14:paraId="37F4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BC36F7">
            <w:pPr>
              <w:spacing w:after="0" w:line="240" w:lineRule="auto"/>
            </w:pPr>
            <w:r>
              <w:t>Quy tắc/Ràng buộc</w:t>
            </w:r>
          </w:p>
        </w:tc>
        <w:tc>
          <w:tcPr>
            <w:tcW w:w="4320" w:type="dxa"/>
          </w:tcPr>
          <w:p w14:paraId="399583F6">
            <w:pPr>
              <w:spacing w:after="0" w:line="240" w:lineRule="auto"/>
            </w:pPr>
            <w:r>
              <w:t>Nhân viên không được đăng nhập lần đầu bằng trang login thường.</w:t>
            </w:r>
          </w:p>
        </w:tc>
      </w:tr>
    </w:tbl>
    <w:p w14:paraId="332C9022">
      <w:pPr>
        <w:pStyle w:val="4"/>
      </w:pPr>
      <w:r>
        <w:t>Luồng chính</w:t>
      </w:r>
    </w:p>
    <w:p w14:paraId="4FA2360D">
      <w:pPr>
        <w:pStyle w:val="29"/>
      </w:pPr>
      <w:r>
        <w:t>Nhân viên nhập Gmail và mật khẩu tạm thời (MSSV trưởng nhóm viết thường).</w:t>
      </w:r>
    </w:p>
    <w:p w14:paraId="1D00786D">
      <w:pPr>
        <w:pStyle w:val="29"/>
      </w:pPr>
      <w:r>
        <w:t>Hệ thống kiểm tra thông tin đăng nhập và trạng thái tài khoản.</w:t>
      </w:r>
    </w:p>
    <w:p w14:paraId="3618B00F">
      <w:pPr>
        <w:pStyle w:val="29"/>
      </w:pPr>
      <w:r>
        <w:t>Hệ thống đánh dấu token 'đã sử dụng' và tài khoản 'Đã đăng nhập lần đầu'.</w:t>
      </w:r>
    </w:p>
    <w:p w14:paraId="6C270DB5">
      <w:pPr>
        <w:pStyle w:val="29"/>
      </w:pPr>
      <w:r>
        <w:t>Hệ thống buộc chuyển sang đổi mật khẩu lần đầu (UC-04).</w:t>
      </w:r>
    </w:p>
    <w:p w14:paraId="3145C5ED">
      <w:pPr>
        <w:pStyle w:val="4"/>
      </w:pPr>
      <w:r>
        <w:t>Luồng thay thế / Ngoại lệ</w:t>
      </w:r>
    </w:p>
    <w:p w14:paraId="5CC6E199">
      <w:pPr>
        <w:pStyle w:val="23"/>
      </w:pPr>
      <w:r>
        <w:t>E1 - Sai mật khẩu tạm thời</w:t>
      </w:r>
    </w:p>
    <w:p w14:paraId="54C995E1">
      <w:pPr>
        <w:pStyle w:val="30"/>
      </w:pPr>
      <w:r>
        <w:t>Hệ thống thông báo sai thông tin và cho phép nhập lại trong giới hạn số lần.</w:t>
      </w:r>
    </w:p>
    <w:p w14:paraId="5487B6C6">
      <w:pPr>
        <w:pStyle w:val="23"/>
      </w:pPr>
      <w:r>
        <w:t>E2 - Tài khoản bị khóa</w:t>
      </w:r>
    </w:p>
    <w:p w14:paraId="757BA231">
      <w:pPr>
        <w:pStyle w:val="30"/>
      </w:pPr>
      <w:r>
        <w:t>Hệ thống từ chối đăng nhập và hiển thị trạng thái bị khóa.</w:t>
      </w:r>
    </w:p>
    <w:p w14:paraId="230A30F5"/>
    <w:p w14:paraId="5904E3EB">
      <w:pPr>
        <w:pStyle w:val="3"/>
      </w:pPr>
      <w:r>
        <w:t>UC-04 - Đổi mật khẩu lần đầu (bắt buộc)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4E6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A8A210">
            <w:pPr>
              <w:spacing w:after="0" w:line="240" w:lineRule="auto"/>
            </w:pPr>
            <w:r>
              <w:t>Tác nhân chính</w:t>
            </w:r>
          </w:p>
        </w:tc>
        <w:tc>
          <w:tcPr>
            <w:tcW w:w="4320" w:type="dxa"/>
          </w:tcPr>
          <w:p w14:paraId="7F5E04AB">
            <w:pPr>
              <w:spacing w:after="0" w:line="240" w:lineRule="auto"/>
            </w:pPr>
            <w:r>
              <w:t>Nhân viên bán hàng</w:t>
            </w:r>
          </w:p>
        </w:tc>
      </w:tr>
      <w:tr w14:paraId="457A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3C2AC3">
            <w:pPr>
              <w:spacing w:after="0" w:line="240" w:lineRule="auto"/>
            </w:pPr>
            <w:r>
              <w:t>Mục tiêu</w:t>
            </w:r>
          </w:p>
        </w:tc>
        <w:tc>
          <w:tcPr>
            <w:tcW w:w="4320" w:type="dxa"/>
          </w:tcPr>
          <w:p w14:paraId="34413AD4">
            <w:pPr>
              <w:spacing w:after="0" w:line="240" w:lineRule="auto"/>
            </w:pPr>
            <w:r>
              <w:t>Bắt buộc nhân viên đặt mật khẩu mới sau lần đăng nhập đầu tiên để đảm bảo bảo mật.</w:t>
            </w:r>
          </w:p>
        </w:tc>
      </w:tr>
      <w:tr w14:paraId="60BA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91CB37">
            <w:pPr>
              <w:spacing w:after="0" w:line="240" w:lineRule="auto"/>
            </w:pPr>
            <w:r>
              <w:t>Tiền điều kiện</w:t>
            </w:r>
          </w:p>
        </w:tc>
        <w:tc>
          <w:tcPr>
            <w:tcW w:w="4320" w:type="dxa"/>
          </w:tcPr>
          <w:p w14:paraId="672DBD0B">
            <w:pPr>
              <w:spacing w:after="0" w:line="240" w:lineRule="auto"/>
            </w:pPr>
            <w:r>
              <w:t>Nhân viên đã đăng nhập lần đầu và đang ở trạng thái 'Chưa đổi mật khẩu lần đầu'.</w:t>
            </w:r>
          </w:p>
        </w:tc>
      </w:tr>
      <w:tr w14:paraId="594D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7AF75E">
            <w:pPr>
              <w:spacing w:after="0" w:line="240" w:lineRule="auto"/>
            </w:pPr>
            <w:r>
              <w:t>Kích hoạt</w:t>
            </w:r>
          </w:p>
        </w:tc>
        <w:tc>
          <w:tcPr>
            <w:tcW w:w="4320" w:type="dxa"/>
          </w:tcPr>
          <w:p w14:paraId="2270B7F4">
            <w:pPr>
              <w:spacing w:after="0" w:line="240" w:lineRule="auto"/>
            </w:pPr>
            <w:r>
              <w:t>Hệ thống chuyển sang màn hình đổi mật khẩu sau UC-03.</w:t>
            </w:r>
          </w:p>
        </w:tc>
      </w:tr>
      <w:tr w14:paraId="23ED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E0259B">
            <w:pPr>
              <w:spacing w:after="0" w:line="240" w:lineRule="auto"/>
            </w:pPr>
            <w:r>
              <w:t>Hậu điều kiện</w:t>
            </w:r>
          </w:p>
        </w:tc>
        <w:tc>
          <w:tcPr>
            <w:tcW w:w="4320" w:type="dxa"/>
          </w:tcPr>
          <w:p w14:paraId="0D0F6DA0">
            <w:pPr>
              <w:spacing w:after="0" w:line="240" w:lineRule="auto"/>
            </w:pPr>
            <w:r>
              <w:t>Mật khẩu mới được lưu an toàn; người dùng được mở quyền truy cập hệ thống.</w:t>
            </w:r>
          </w:p>
        </w:tc>
      </w:tr>
      <w:tr w14:paraId="2F0A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4D440A">
            <w:pPr>
              <w:spacing w:after="0" w:line="240" w:lineRule="auto"/>
            </w:pPr>
            <w:r>
              <w:t>Quy tắc/Ràng buộc</w:t>
            </w:r>
          </w:p>
        </w:tc>
        <w:tc>
          <w:tcPr>
            <w:tcW w:w="4320" w:type="dxa"/>
          </w:tcPr>
          <w:p w14:paraId="323825AD">
            <w:pPr>
              <w:spacing w:after="0" w:line="240" w:lineRule="auto"/>
            </w:pPr>
            <w:r>
              <w:t>Nếu chưa đổi mật khẩu lần đầu thì bị chặn truy cập chức năng khác (UC-07).</w:t>
            </w:r>
          </w:p>
        </w:tc>
      </w:tr>
    </w:tbl>
    <w:p w14:paraId="32E81090">
      <w:pPr>
        <w:pStyle w:val="4"/>
      </w:pPr>
      <w:r>
        <w:t>Luồng chính</w:t>
      </w:r>
    </w:p>
    <w:p w14:paraId="0BD03876">
      <w:pPr>
        <w:pStyle w:val="29"/>
      </w:pPr>
      <w:r>
        <w:t>Nhân viên nhập mật khẩu mới và xác nhận mật khẩu.</w:t>
      </w:r>
    </w:p>
    <w:p w14:paraId="4E12B9AB">
      <w:pPr>
        <w:pStyle w:val="29"/>
      </w:pPr>
      <w:r>
        <w:t>Hệ thống kiểm tra chính sách mật khẩu (độ dài, độ mạnh tối thiểu).</w:t>
      </w:r>
    </w:p>
    <w:p w14:paraId="3F69B4CE">
      <w:pPr>
        <w:pStyle w:val="29"/>
      </w:pPr>
      <w:r>
        <w:t>Hệ thống cập nhật mật khẩu mới (hash) và đánh dấu 'Đã đổi mật khẩu lần đầu'.</w:t>
      </w:r>
    </w:p>
    <w:p w14:paraId="554A1AF3">
      <w:pPr>
        <w:pStyle w:val="29"/>
      </w:pPr>
      <w:r>
        <w:t>Hệ thống cho phép truy cập các chức năng khác.</w:t>
      </w:r>
    </w:p>
    <w:p w14:paraId="16F8CD7F">
      <w:pPr>
        <w:pStyle w:val="4"/>
      </w:pPr>
      <w:r>
        <w:t>Luồng thay thế / Ngoại lệ</w:t>
      </w:r>
    </w:p>
    <w:p w14:paraId="61F04638">
      <w:pPr>
        <w:pStyle w:val="23"/>
      </w:pPr>
      <w:r>
        <w:t>E1 - Mật khẩu không đạt yêu cầu hoặc xác nhận không khớp</w:t>
      </w:r>
    </w:p>
    <w:p w14:paraId="59C2BE50">
      <w:pPr>
        <w:pStyle w:val="30"/>
      </w:pPr>
      <w:r>
        <w:t>Hệ thống hiển thị lỗi và yêu cầu nhập lại.</w:t>
      </w:r>
    </w:p>
    <w:p w14:paraId="1F0BF974"/>
    <w:p w14:paraId="296D8A51">
      <w:pPr>
        <w:pStyle w:val="3"/>
      </w:pPr>
      <w:r>
        <w:t>UC-05 - Đăng nhập thường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4A5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602196">
            <w:pPr>
              <w:spacing w:after="0" w:line="240" w:lineRule="auto"/>
            </w:pPr>
            <w:r>
              <w:t>Tác nhân chính</w:t>
            </w:r>
          </w:p>
        </w:tc>
        <w:tc>
          <w:tcPr>
            <w:tcW w:w="4320" w:type="dxa"/>
          </w:tcPr>
          <w:p w14:paraId="04F5615F">
            <w:pPr>
              <w:spacing w:after="0" w:line="240" w:lineRule="auto"/>
            </w:pPr>
            <w:r>
              <w:t>Admin/Nhân viên bán hàng</w:t>
            </w:r>
          </w:p>
        </w:tc>
      </w:tr>
      <w:tr w14:paraId="37E8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C4AE36">
            <w:pPr>
              <w:spacing w:after="0" w:line="240" w:lineRule="auto"/>
            </w:pPr>
            <w:r>
              <w:t>Mục tiêu</w:t>
            </w:r>
          </w:p>
        </w:tc>
        <w:tc>
          <w:tcPr>
            <w:tcW w:w="4320" w:type="dxa"/>
          </w:tcPr>
          <w:p w14:paraId="5D5C45A7">
            <w:pPr>
              <w:spacing w:after="0" w:line="240" w:lineRule="auto"/>
            </w:pPr>
            <w:r>
              <w:t>Đăng nhập hệ thống bằng Gmail và mật khẩu đã thiết lập.</w:t>
            </w:r>
          </w:p>
        </w:tc>
      </w:tr>
      <w:tr w14:paraId="7CC3A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749AAC">
            <w:pPr>
              <w:spacing w:after="0" w:line="240" w:lineRule="auto"/>
            </w:pPr>
            <w:r>
              <w:t>Tiền điều kiện</w:t>
            </w:r>
          </w:p>
        </w:tc>
        <w:tc>
          <w:tcPr>
            <w:tcW w:w="4320" w:type="dxa"/>
          </w:tcPr>
          <w:p w14:paraId="5A5EAA99">
            <w:pPr>
              <w:spacing w:after="0" w:line="240" w:lineRule="auto"/>
            </w:pPr>
            <w:r>
              <w:t>Tài khoản tồn tại, không bị khóa. Nhân viên đã hoàn tất đổi mật khẩu lần đầu.</w:t>
            </w:r>
          </w:p>
        </w:tc>
      </w:tr>
      <w:tr w14:paraId="172B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2A9B7C">
            <w:pPr>
              <w:spacing w:after="0" w:line="240" w:lineRule="auto"/>
            </w:pPr>
            <w:r>
              <w:t>Kích hoạt</w:t>
            </w:r>
          </w:p>
        </w:tc>
        <w:tc>
          <w:tcPr>
            <w:tcW w:w="4320" w:type="dxa"/>
          </w:tcPr>
          <w:p w14:paraId="159BDAF6">
            <w:pPr>
              <w:spacing w:after="0" w:line="240" w:lineRule="auto"/>
            </w:pPr>
            <w:r>
              <w:t>Người dùng mở trang đăng nhập và nhập thông tin.</w:t>
            </w:r>
          </w:p>
        </w:tc>
      </w:tr>
      <w:tr w14:paraId="72D3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65988E">
            <w:pPr>
              <w:spacing w:after="0" w:line="240" w:lineRule="auto"/>
            </w:pPr>
            <w:r>
              <w:t>Hậu điều kiện</w:t>
            </w:r>
          </w:p>
        </w:tc>
        <w:tc>
          <w:tcPr>
            <w:tcW w:w="4320" w:type="dxa"/>
          </w:tcPr>
          <w:p w14:paraId="029A419A">
            <w:pPr>
              <w:spacing w:after="0" w:line="240" w:lineRule="auto"/>
            </w:pPr>
            <w:r>
              <w:t>Người dùng đăng nhập thành công và có phiên làm việc hợp lệ.</w:t>
            </w:r>
          </w:p>
        </w:tc>
      </w:tr>
      <w:tr w14:paraId="3E19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E5B33A">
            <w:pPr>
              <w:spacing w:after="0" w:line="240" w:lineRule="auto"/>
            </w:pPr>
            <w:r>
              <w:t>Quy tắc/Ràng buộc</w:t>
            </w:r>
          </w:p>
        </w:tc>
        <w:tc>
          <w:tcPr>
            <w:tcW w:w="4320" w:type="dxa"/>
          </w:tcPr>
          <w:p w14:paraId="31199941">
            <w:pPr>
              <w:spacing w:after="0" w:line="240" w:lineRule="auto"/>
            </w:pPr>
            <w:r>
              <w:t>Nhân viên chưa đổi mật khẩu lần đầu chỉ được phép vào trang đổi mật khẩu.</w:t>
            </w:r>
          </w:p>
        </w:tc>
      </w:tr>
    </w:tbl>
    <w:p w14:paraId="646CAB19">
      <w:pPr>
        <w:pStyle w:val="4"/>
      </w:pPr>
      <w:r>
        <w:t>Luồng chính</w:t>
      </w:r>
    </w:p>
    <w:p w14:paraId="37ECD106">
      <w:pPr>
        <w:pStyle w:val="29"/>
      </w:pPr>
      <w:r>
        <w:t>Người dùng nhập Gmail và mật khẩu.</w:t>
      </w:r>
    </w:p>
    <w:p w14:paraId="131B9F16">
      <w:pPr>
        <w:pStyle w:val="29"/>
      </w:pPr>
      <w:r>
        <w:t>Hệ thống xác thực thông tin đăng nhập.</w:t>
      </w:r>
    </w:p>
    <w:p w14:paraId="25B2C28B">
      <w:pPr>
        <w:pStyle w:val="29"/>
      </w:pPr>
      <w:r>
        <w:t>Hệ thống tạo phiên đăng nhập và điều hướng đến trang phù hợp theo vai trò.</w:t>
      </w:r>
    </w:p>
    <w:p w14:paraId="55DE2723">
      <w:pPr>
        <w:pStyle w:val="29"/>
      </w:pPr>
      <w:r>
        <w:t>Nếu tài khoản chưa đổi mật khẩu lần đầu, hệ thống kích hoạt UC-07.</w:t>
      </w:r>
    </w:p>
    <w:p w14:paraId="46903EFC">
      <w:pPr>
        <w:pStyle w:val="4"/>
      </w:pPr>
      <w:r>
        <w:t>Luồng thay thế / Ngoại lệ</w:t>
      </w:r>
    </w:p>
    <w:p w14:paraId="26CD1826">
      <w:pPr>
        <w:pStyle w:val="23"/>
      </w:pPr>
      <w:r>
        <w:t>E1 - Sai mật khẩu</w:t>
      </w:r>
    </w:p>
    <w:p w14:paraId="2524320A">
      <w:pPr>
        <w:pStyle w:val="30"/>
      </w:pPr>
      <w:r>
        <w:t>Hệ thống thông báo lỗi và tăng bộ đếm đăng nhập sai.</w:t>
      </w:r>
    </w:p>
    <w:p w14:paraId="78A06100">
      <w:pPr>
        <w:pStyle w:val="23"/>
      </w:pPr>
      <w:r>
        <w:t>E2 - Tài khoản bị khóa</w:t>
      </w:r>
    </w:p>
    <w:p w14:paraId="3BB6461F">
      <w:pPr>
        <w:pStyle w:val="30"/>
      </w:pPr>
      <w:r>
        <w:t>Hệ thống từ chối đăng nhập.</w:t>
      </w:r>
    </w:p>
    <w:p w14:paraId="5AACD652"/>
    <w:p w14:paraId="33A6F76F">
      <w:pPr>
        <w:pStyle w:val="3"/>
      </w:pPr>
      <w:r>
        <w:t>UC-06 - Đăng xuất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C27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6F2987">
            <w:pPr>
              <w:spacing w:after="0" w:line="240" w:lineRule="auto"/>
            </w:pPr>
            <w:r>
              <w:t>Tác nhân chính</w:t>
            </w:r>
          </w:p>
        </w:tc>
        <w:tc>
          <w:tcPr>
            <w:tcW w:w="4320" w:type="dxa"/>
          </w:tcPr>
          <w:p w14:paraId="6E98EF77">
            <w:pPr>
              <w:spacing w:after="0" w:line="240" w:lineRule="auto"/>
            </w:pPr>
            <w:r>
              <w:t>Admin/Nhân viên bán hàng</w:t>
            </w:r>
          </w:p>
        </w:tc>
      </w:tr>
      <w:tr w14:paraId="29F6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CF1A98">
            <w:pPr>
              <w:spacing w:after="0" w:line="240" w:lineRule="auto"/>
            </w:pPr>
            <w:r>
              <w:t>Mục tiêu</w:t>
            </w:r>
          </w:p>
        </w:tc>
        <w:tc>
          <w:tcPr>
            <w:tcW w:w="4320" w:type="dxa"/>
          </w:tcPr>
          <w:p w14:paraId="453C00C6">
            <w:pPr>
              <w:spacing w:after="0" w:line="240" w:lineRule="auto"/>
            </w:pPr>
            <w:r>
              <w:t>Kết thúc phiên đăng nhập an toàn.</w:t>
            </w:r>
          </w:p>
        </w:tc>
      </w:tr>
      <w:tr w14:paraId="521D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25A954">
            <w:pPr>
              <w:spacing w:after="0" w:line="240" w:lineRule="auto"/>
            </w:pPr>
            <w:r>
              <w:t>Tiền điều kiện</w:t>
            </w:r>
          </w:p>
        </w:tc>
        <w:tc>
          <w:tcPr>
            <w:tcW w:w="4320" w:type="dxa"/>
          </w:tcPr>
          <w:p w14:paraId="63DDE16B">
            <w:pPr>
              <w:spacing w:after="0" w:line="240" w:lineRule="auto"/>
            </w:pPr>
            <w:r>
              <w:t>Người dùng đang đăng nhập.</w:t>
            </w:r>
          </w:p>
        </w:tc>
      </w:tr>
      <w:tr w14:paraId="754E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B2D8B8">
            <w:pPr>
              <w:spacing w:after="0" w:line="240" w:lineRule="auto"/>
            </w:pPr>
            <w:r>
              <w:t>Kích hoạt</w:t>
            </w:r>
          </w:p>
        </w:tc>
        <w:tc>
          <w:tcPr>
            <w:tcW w:w="4320" w:type="dxa"/>
          </w:tcPr>
          <w:p w14:paraId="4930EF06">
            <w:pPr>
              <w:spacing w:after="0" w:line="240" w:lineRule="auto"/>
            </w:pPr>
            <w:r>
              <w:t>Người dùng chọn 'Đăng xuất'.</w:t>
            </w:r>
          </w:p>
        </w:tc>
      </w:tr>
      <w:tr w14:paraId="7558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936230">
            <w:pPr>
              <w:spacing w:after="0" w:line="240" w:lineRule="auto"/>
            </w:pPr>
            <w:r>
              <w:t>Hậu điều kiện</w:t>
            </w:r>
          </w:p>
        </w:tc>
        <w:tc>
          <w:tcPr>
            <w:tcW w:w="4320" w:type="dxa"/>
          </w:tcPr>
          <w:p w14:paraId="6E2AA713">
            <w:pPr>
              <w:spacing w:after="0" w:line="240" w:lineRule="auto"/>
            </w:pPr>
            <w:r>
              <w:t>Phiên đăng nhập bị kết thúc, không truy cập được chức năng yêu cầu đăng nhập.</w:t>
            </w:r>
          </w:p>
        </w:tc>
      </w:tr>
    </w:tbl>
    <w:p w14:paraId="5AE8AA25">
      <w:pPr>
        <w:pStyle w:val="4"/>
      </w:pPr>
      <w:r>
        <w:t>Luồng chính</w:t>
      </w:r>
    </w:p>
    <w:p w14:paraId="2AD432AC">
      <w:pPr>
        <w:pStyle w:val="29"/>
      </w:pPr>
      <w:r>
        <w:t>Hệ thống hủy session/token phiên làm việc.</w:t>
      </w:r>
    </w:p>
    <w:p w14:paraId="29A8B32C">
      <w:pPr>
        <w:pStyle w:val="29"/>
      </w:pPr>
      <w:r>
        <w:t>Hệ thống chuyển về trang đăng nhập.</w:t>
      </w:r>
    </w:p>
    <w:p w14:paraId="47EE6BC9"/>
    <w:p w14:paraId="20A9DED4">
      <w:pPr>
        <w:pStyle w:val="3"/>
      </w:pPr>
      <w:r>
        <w:t>UC-07 - Chặn truy cập khi chưa đổi mật khẩu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72F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D63891">
            <w:pPr>
              <w:spacing w:after="0" w:line="240" w:lineRule="auto"/>
            </w:pPr>
            <w:r>
              <w:t>Tác nhân chính</w:t>
            </w:r>
          </w:p>
        </w:tc>
        <w:tc>
          <w:tcPr>
            <w:tcW w:w="4320" w:type="dxa"/>
          </w:tcPr>
          <w:p w14:paraId="4844EC71">
            <w:pPr>
              <w:spacing w:after="0" w:line="240" w:lineRule="auto"/>
            </w:pPr>
            <w:r>
              <w:t>Hệ thống</w:t>
            </w:r>
          </w:p>
        </w:tc>
      </w:tr>
      <w:tr w14:paraId="07A1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C54AA0">
            <w:pPr>
              <w:spacing w:after="0" w:line="240" w:lineRule="auto"/>
            </w:pPr>
            <w:r>
              <w:t>Mục tiêu</w:t>
            </w:r>
          </w:p>
        </w:tc>
        <w:tc>
          <w:tcPr>
            <w:tcW w:w="4320" w:type="dxa"/>
          </w:tcPr>
          <w:p w14:paraId="35CCA9FA">
            <w:pPr>
              <w:spacing w:after="0" w:line="240" w:lineRule="auto"/>
            </w:pPr>
            <w:r>
              <w:t>Đảm bảo nhân viên không thể sử dụng các chức năng khác khi chưa đổi mật khẩu lần đầu.</w:t>
            </w:r>
          </w:p>
        </w:tc>
      </w:tr>
      <w:tr w14:paraId="2784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2D984D">
            <w:pPr>
              <w:spacing w:after="0" w:line="240" w:lineRule="auto"/>
            </w:pPr>
            <w:r>
              <w:t>Tiền điều kiện</w:t>
            </w:r>
          </w:p>
        </w:tc>
        <w:tc>
          <w:tcPr>
            <w:tcW w:w="4320" w:type="dxa"/>
          </w:tcPr>
          <w:p w14:paraId="5038A0FB">
            <w:pPr>
              <w:spacing w:after="0" w:line="240" w:lineRule="auto"/>
            </w:pPr>
            <w:r>
              <w:t>Nhân viên đã đăng nhập nhưng cờ 'Đã đổi mật khẩu lần đầu' = false.</w:t>
            </w:r>
          </w:p>
        </w:tc>
      </w:tr>
      <w:tr w14:paraId="1096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79FDA5">
            <w:pPr>
              <w:spacing w:after="0" w:line="240" w:lineRule="auto"/>
            </w:pPr>
            <w:r>
              <w:t>Kích hoạt</w:t>
            </w:r>
          </w:p>
        </w:tc>
        <w:tc>
          <w:tcPr>
            <w:tcW w:w="4320" w:type="dxa"/>
          </w:tcPr>
          <w:p w14:paraId="310464A8">
            <w:pPr>
              <w:spacing w:after="0" w:line="240" w:lineRule="auto"/>
            </w:pPr>
            <w:r>
              <w:t>Nhân viên truy cập bất kỳ trang nào ngoài đổi mật khẩu.</w:t>
            </w:r>
          </w:p>
        </w:tc>
      </w:tr>
      <w:tr w14:paraId="59E3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20FD1C">
            <w:pPr>
              <w:spacing w:after="0" w:line="240" w:lineRule="auto"/>
            </w:pPr>
            <w:r>
              <w:t>Hậu điều kiện</w:t>
            </w:r>
          </w:p>
        </w:tc>
        <w:tc>
          <w:tcPr>
            <w:tcW w:w="4320" w:type="dxa"/>
          </w:tcPr>
          <w:p w14:paraId="5F9B0A37">
            <w:pPr>
              <w:spacing w:after="0" w:line="240" w:lineRule="auto"/>
            </w:pPr>
            <w:r>
              <w:t>Nhân viên chỉ có thể thao tác đổi mật khẩu cho đến khi hoàn tất.</w:t>
            </w:r>
          </w:p>
        </w:tc>
      </w:tr>
      <w:tr w14:paraId="4AB1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7BF208">
            <w:pPr>
              <w:spacing w:after="0" w:line="240" w:lineRule="auto"/>
            </w:pPr>
            <w:r>
              <w:t>Quy tắc/Ràng buộc</w:t>
            </w:r>
          </w:p>
        </w:tc>
        <w:tc>
          <w:tcPr>
            <w:tcW w:w="4320" w:type="dxa"/>
          </w:tcPr>
          <w:p w14:paraId="5B00D9D2">
            <w:pPr>
              <w:spacing w:after="0" w:line="240" w:lineRule="auto"/>
            </w:pPr>
            <w:r>
              <w:t>Áp dụng ở tầng server-side (middleware tự viết) và cả UI.</w:t>
            </w:r>
          </w:p>
        </w:tc>
      </w:tr>
    </w:tbl>
    <w:p w14:paraId="0D16A20C">
      <w:pPr>
        <w:pStyle w:val="4"/>
      </w:pPr>
      <w:r>
        <w:t>Luồng chính</w:t>
      </w:r>
    </w:p>
    <w:p w14:paraId="38535710">
      <w:pPr>
        <w:pStyle w:val="29"/>
      </w:pPr>
      <w:r>
        <w:t>Hệ thống kiểm tra trạng thái đổi mật khẩu lần đầu.</w:t>
      </w:r>
    </w:p>
    <w:p w14:paraId="703FDD32">
      <w:pPr>
        <w:pStyle w:val="29"/>
      </w:pPr>
      <w:r>
        <w:t>Hệ thống chặn truy cập và điều hướng về trang đổi mật khẩu (UC-04).</w:t>
      </w:r>
    </w:p>
    <w:p w14:paraId="5D15C5F1"/>
    <w:p w14:paraId="27579548">
      <w:pPr>
        <w:pStyle w:val="3"/>
      </w:pPr>
      <w:r>
        <w:t>UC-08 - Xem danh sách nhân viên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F22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069FC1">
            <w:pPr>
              <w:spacing w:after="0" w:line="240" w:lineRule="auto"/>
            </w:pPr>
            <w:r>
              <w:t>Tác nhân chính</w:t>
            </w:r>
          </w:p>
        </w:tc>
        <w:tc>
          <w:tcPr>
            <w:tcW w:w="4320" w:type="dxa"/>
          </w:tcPr>
          <w:p w14:paraId="272B9C96">
            <w:pPr>
              <w:spacing w:after="0" w:line="240" w:lineRule="auto"/>
            </w:pPr>
            <w:r>
              <w:t>Admin</w:t>
            </w:r>
          </w:p>
        </w:tc>
      </w:tr>
      <w:tr w14:paraId="6015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3B97CF">
            <w:pPr>
              <w:spacing w:after="0" w:line="240" w:lineRule="auto"/>
            </w:pPr>
            <w:r>
              <w:t>Mục tiêu</w:t>
            </w:r>
          </w:p>
        </w:tc>
        <w:tc>
          <w:tcPr>
            <w:tcW w:w="4320" w:type="dxa"/>
          </w:tcPr>
          <w:p w14:paraId="4E3B9D7D">
            <w:pPr>
              <w:spacing w:after="0" w:line="240" w:lineRule="auto"/>
            </w:pPr>
            <w:r>
              <w:t>Xem danh sách nhân viên và trạng thái tài khoản.</w:t>
            </w:r>
          </w:p>
        </w:tc>
      </w:tr>
      <w:tr w14:paraId="5FD0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BD6862">
            <w:pPr>
              <w:spacing w:after="0" w:line="240" w:lineRule="auto"/>
            </w:pPr>
            <w:r>
              <w:t>Tiền điều kiện</w:t>
            </w:r>
          </w:p>
        </w:tc>
        <w:tc>
          <w:tcPr>
            <w:tcW w:w="4320" w:type="dxa"/>
          </w:tcPr>
          <w:p w14:paraId="6C5A508A">
            <w:pPr>
              <w:spacing w:after="0" w:line="240" w:lineRule="auto"/>
            </w:pPr>
            <w:r>
              <w:t>Admin đã đăng nhập và có quyền quản trị.</w:t>
            </w:r>
          </w:p>
        </w:tc>
      </w:tr>
      <w:tr w14:paraId="7877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E0F50E">
            <w:pPr>
              <w:spacing w:after="0" w:line="240" w:lineRule="auto"/>
            </w:pPr>
            <w:r>
              <w:t>Kích hoạt</w:t>
            </w:r>
          </w:p>
        </w:tc>
        <w:tc>
          <w:tcPr>
            <w:tcW w:w="4320" w:type="dxa"/>
          </w:tcPr>
          <w:p w14:paraId="4826181D">
            <w:pPr>
              <w:spacing w:after="0" w:line="240" w:lineRule="auto"/>
            </w:pPr>
            <w:r>
              <w:t>Người dùng chọn chức năng tương ứng trên giao diện.</w:t>
            </w:r>
          </w:p>
        </w:tc>
      </w:tr>
      <w:tr w14:paraId="7A0B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63D426">
            <w:pPr>
              <w:spacing w:after="0" w:line="240" w:lineRule="auto"/>
            </w:pPr>
            <w:r>
              <w:t>Hậu điều kiện</w:t>
            </w:r>
          </w:p>
        </w:tc>
        <w:tc>
          <w:tcPr>
            <w:tcW w:w="4320" w:type="dxa"/>
          </w:tcPr>
          <w:p w14:paraId="46CE792A">
            <w:pPr>
              <w:spacing w:after="0" w:line="240" w:lineRule="auto"/>
            </w:pPr>
            <w:r>
              <w:t>Dữ liệu được cập nhật và ghi log theo chính sách hệ thống.</w:t>
            </w:r>
          </w:p>
        </w:tc>
      </w:tr>
      <w:tr w14:paraId="0569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A70F3A">
            <w:pPr>
              <w:spacing w:after="0" w:line="240" w:lineRule="auto"/>
            </w:pPr>
            <w:r>
              <w:t>Quy tắc/Ràng buộc</w:t>
            </w:r>
          </w:p>
        </w:tc>
        <w:tc>
          <w:tcPr>
            <w:tcW w:w="4320" w:type="dxa"/>
          </w:tcPr>
          <w:p w14:paraId="5BFFF511">
            <w:pPr>
              <w:spacing w:after="0" w:line="240" w:lineRule="auto"/>
            </w:pPr>
            <w:r>
              <w:t>Không hiển thị mật khẩu. Cho phép phân trang.</w:t>
            </w:r>
          </w:p>
        </w:tc>
      </w:tr>
    </w:tbl>
    <w:p w14:paraId="39AA1EB8">
      <w:pPr>
        <w:pStyle w:val="4"/>
      </w:pPr>
      <w:r>
        <w:t>Luồng chính</w:t>
      </w:r>
    </w:p>
    <w:p w14:paraId="4E694139">
      <w:pPr>
        <w:pStyle w:val="29"/>
      </w:pPr>
      <w:r>
        <w:t>Admin mở màn hình danh sách nhân viên.</w:t>
      </w:r>
    </w:p>
    <w:p w14:paraId="36F81361">
      <w:pPr>
        <w:pStyle w:val="29"/>
      </w:pPr>
      <w:r>
        <w:t>Hệ thống hiển thị danh sách: họ tên, email, vai trò, trạng thái khóa, trạng thái đổi mật khẩu lần đầu.</w:t>
      </w:r>
    </w:p>
    <w:p w14:paraId="660C4AC0">
      <w:pPr>
        <w:pStyle w:val="29"/>
      </w:pPr>
      <w:r>
        <w:t>Admin có thể tìm kiếm/lọc theo email hoặc trạng thái.</w:t>
      </w:r>
    </w:p>
    <w:p w14:paraId="009C91C7"/>
    <w:p w14:paraId="11913399">
      <w:pPr>
        <w:pStyle w:val="3"/>
      </w:pPr>
      <w:r>
        <w:t>UC-09 - Xem chi tiết nhân viên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80C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751FD2">
            <w:pPr>
              <w:spacing w:after="0" w:line="240" w:lineRule="auto"/>
            </w:pPr>
            <w:r>
              <w:t>Tác nhân chính</w:t>
            </w:r>
          </w:p>
        </w:tc>
        <w:tc>
          <w:tcPr>
            <w:tcW w:w="4320" w:type="dxa"/>
          </w:tcPr>
          <w:p w14:paraId="4A5272D9">
            <w:pPr>
              <w:spacing w:after="0" w:line="240" w:lineRule="auto"/>
            </w:pPr>
            <w:r>
              <w:t>Admin</w:t>
            </w:r>
          </w:p>
        </w:tc>
      </w:tr>
      <w:tr w14:paraId="3312A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8DC3D7">
            <w:pPr>
              <w:spacing w:after="0" w:line="240" w:lineRule="auto"/>
            </w:pPr>
            <w:r>
              <w:t>Mục tiêu</w:t>
            </w:r>
          </w:p>
        </w:tc>
        <w:tc>
          <w:tcPr>
            <w:tcW w:w="4320" w:type="dxa"/>
          </w:tcPr>
          <w:p w14:paraId="1F9F086B">
            <w:pPr>
              <w:spacing w:after="0" w:line="240" w:lineRule="auto"/>
            </w:pPr>
            <w:r>
              <w:t>Xem thông tin chi tiết của một nhân viên.</w:t>
            </w:r>
          </w:p>
        </w:tc>
      </w:tr>
      <w:tr w14:paraId="0B37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AAB6D4">
            <w:pPr>
              <w:spacing w:after="0" w:line="240" w:lineRule="auto"/>
            </w:pPr>
            <w:r>
              <w:t>Tiền điều kiện</w:t>
            </w:r>
          </w:p>
        </w:tc>
        <w:tc>
          <w:tcPr>
            <w:tcW w:w="4320" w:type="dxa"/>
          </w:tcPr>
          <w:p w14:paraId="4934D761">
            <w:pPr>
              <w:spacing w:after="0" w:line="240" w:lineRule="auto"/>
            </w:pPr>
            <w:r>
              <w:t>Admin đã đăng nhập và có quyền quản trị.</w:t>
            </w:r>
          </w:p>
        </w:tc>
      </w:tr>
      <w:tr w14:paraId="5AF4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70D0FC">
            <w:pPr>
              <w:spacing w:after="0" w:line="240" w:lineRule="auto"/>
            </w:pPr>
            <w:r>
              <w:t>Kích hoạt</w:t>
            </w:r>
          </w:p>
        </w:tc>
        <w:tc>
          <w:tcPr>
            <w:tcW w:w="4320" w:type="dxa"/>
          </w:tcPr>
          <w:p w14:paraId="620E558C">
            <w:pPr>
              <w:spacing w:after="0" w:line="240" w:lineRule="auto"/>
            </w:pPr>
            <w:r>
              <w:t>Người dùng chọn chức năng tương ứng trên giao diện.</w:t>
            </w:r>
          </w:p>
        </w:tc>
      </w:tr>
      <w:tr w14:paraId="6C19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C5DBDE">
            <w:pPr>
              <w:spacing w:after="0" w:line="240" w:lineRule="auto"/>
            </w:pPr>
            <w:r>
              <w:t>Hậu điều kiện</w:t>
            </w:r>
          </w:p>
        </w:tc>
        <w:tc>
          <w:tcPr>
            <w:tcW w:w="4320" w:type="dxa"/>
          </w:tcPr>
          <w:p w14:paraId="3690CD1C">
            <w:pPr>
              <w:spacing w:after="0" w:line="240" w:lineRule="auto"/>
            </w:pPr>
            <w:r>
              <w:t>Dữ liệu được cập nhật và ghi log theo chính sách hệ thống.</w:t>
            </w:r>
          </w:p>
        </w:tc>
      </w:tr>
    </w:tbl>
    <w:p w14:paraId="26DA7AC0">
      <w:pPr>
        <w:pStyle w:val="4"/>
      </w:pPr>
      <w:r>
        <w:t>Luồng chính</w:t>
      </w:r>
    </w:p>
    <w:p w14:paraId="26A3E680">
      <w:pPr>
        <w:pStyle w:val="29"/>
      </w:pPr>
      <w:r>
        <w:t>Admin chọn một nhân viên từ danh sách.</w:t>
      </w:r>
    </w:p>
    <w:p w14:paraId="78CE92AA">
      <w:pPr>
        <w:pStyle w:val="29"/>
      </w:pPr>
      <w:r>
        <w:t>Hệ thống hiển thị chi tiết: thông tin cá nhân, ảnh đại diện, lịch sử đăng nhập (nếu có), trạng thái tài khoản.</w:t>
      </w:r>
    </w:p>
    <w:p w14:paraId="27DD7F9E"/>
    <w:p w14:paraId="77758D9D">
      <w:pPr>
        <w:pStyle w:val="3"/>
      </w:pPr>
      <w:r>
        <w:t>UC-10 - Khóa/Mở khóa tài khoản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8E0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C6A93B">
            <w:pPr>
              <w:spacing w:after="0" w:line="240" w:lineRule="auto"/>
            </w:pPr>
            <w:r>
              <w:t>Tác nhân chính</w:t>
            </w:r>
          </w:p>
        </w:tc>
        <w:tc>
          <w:tcPr>
            <w:tcW w:w="4320" w:type="dxa"/>
          </w:tcPr>
          <w:p w14:paraId="27573D89">
            <w:pPr>
              <w:spacing w:after="0" w:line="240" w:lineRule="auto"/>
            </w:pPr>
            <w:r>
              <w:t>Admin</w:t>
            </w:r>
          </w:p>
        </w:tc>
      </w:tr>
      <w:tr w14:paraId="58A8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04566A">
            <w:pPr>
              <w:spacing w:after="0" w:line="240" w:lineRule="auto"/>
            </w:pPr>
            <w:r>
              <w:t>Mục tiêu</w:t>
            </w:r>
          </w:p>
        </w:tc>
        <w:tc>
          <w:tcPr>
            <w:tcW w:w="4320" w:type="dxa"/>
          </w:tcPr>
          <w:p w14:paraId="7673EF1B">
            <w:pPr>
              <w:spacing w:after="0" w:line="240" w:lineRule="auto"/>
            </w:pPr>
            <w:r>
              <w:t>Khóa hoặc mở khóa tài khoản nhân viên.</w:t>
            </w:r>
          </w:p>
        </w:tc>
      </w:tr>
      <w:tr w14:paraId="6C1F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DCC627">
            <w:pPr>
              <w:spacing w:after="0" w:line="240" w:lineRule="auto"/>
            </w:pPr>
            <w:r>
              <w:t>Tiền điều kiện</w:t>
            </w:r>
          </w:p>
        </w:tc>
        <w:tc>
          <w:tcPr>
            <w:tcW w:w="4320" w:type="dxa"/>
          </w:tcPr>
          <w:p w14:paraId="56AAA8EC">
            <w:pPr>
              <w:spacing w:after="0" w:line="240" w:lineRule="auto"/>
            </w:pPr>
            <w:r>
              <w:t>Admin có quyền quản trị.</w:t>
            </w:r>
          </w:p>
        </w:tc>
      </w:tr>
      <w:tr w14:paraId="4E05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26E170">
            <w:pPr>
              <w:spacing w:after="0" w:line="240" w:lineRule="auto"/>
            </w:pPr>
            <w:r>
              <w:t>Kích hoạt</w:t>
            </w:r>
          </w:p>
        </w:tc>
        <w:tc>
          <w:tcPr>
            <w:tcW w:w="4320" w:type="dxa"/>
          </w:tcPr>
          <w:p w14:paraId="56A333C4">
            <w:pPr>
              <w:spacing w:after="0" w:line="240" w:lineRule="auto"/>
            </w:pPr>
            <w:r>
              <w:t>Người dùng chọn chức năng tương ứng trên giao diện.</w:t>
            </w:r>
          </w:p>
        </w:tc>
      </w:tr>
      <w:tr w14:paraId="5499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B8A8B9">
            <w:pPr>
              <w:spacing w:after="0" w:line="240" w:lineRule="auto"/>
            </w:pPr>
            <w:r>
              <w:t>Hậu điều kiện</w:t>
            </w:r>
          </w:p>
        </w:tc>
        <w:tc>
          <w:tcPr>
            <w:tcW w:w="4320" w:type="dxa"/>
          </w:tcPr>
          <w:p w14:paraId="342D9AD3">
            <w:pPr>
              <w:spacing w:after="0" w:line="240" w:lineRule="auto"/>
            </w:pPr>
            <w:r>
              <w:t>Dữ liệu được cập nhật và ghi log theo chính sách hệ thống.</w:t>
            </w:r>
          </w:p>
        </w:tc>
      </w:tr>
      <w:tr w14:paraId="068F3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3BE7A0">
            <w:pPr>
              <w:spacing w:after="0" w:line="240" w:lineRule="auto"/>
            </w:pPr>
            <w:r>
              <w:t>Quy tắc/Ràng buộc</w:t>
            </w:r>
          </w:p>
        </w:tc>
        <w:tc>
          <w:tcPr>
            <w:tcW w:w="4320" w:type="dxa"/>
          </w:tcPr>
          <w:p w14:paraId="4D31B23A">
            <w:pPr>
              <w:spacing w:after="0" w:line="240" w:lineRule="auto"/>
            </w:pPr>
            <w:r>
              <w:t>Tài khoản bị khóa không thể đăng nhập.</w:t>
            </w:r>
          </w:p>
        </w:tc>
      </w:tr>
    </w:tbl>
    <w:p w14:paraId="3E668665">
      <w:pPr>
        <w:pStyle w:val="4"/>
      </w:pPr>
      <w:r>
        <w:t>Luồng chính</w:t>
      </w:r>
    </w:p>
    <w:p w14:paraId="7E3EABF3">
      <w:pPr>
        <w:pStyle w:val="29"/>
      </w:pPr>
      <w:r>
        <w:t>Admin chọn chức năng Khóa/Mở khóa tại nhân viên.</w:t>
      </w:r>
    </w:p>
    <w:p w14:paraId="4557929F">
      <w:pPr>
        <w:pStyle w:val="29"/>
      </w:pPr>
      <w:r>
        <w:t>Hệ thống yêu cầu xác nhận thao tác.</w:t>
      </w:r>
    </w:p>
    <w:p w14:paraId="4BA0B5A7">
      <w:pPr>
        <w:pStyle w:val="29"/>
      </w:pPr>
      <w:r>
        <w:t>Hệ thống cập nhật trạng thái tài khoản.</w:t>
      </w:r>
    </w:p>
    <w:p w14:paraId="6F65A3FA">
      <w:pPr>
        <w:pStyle w:val="29"/>
      </w:pPr>
      <w:r>
        <w:t>Hệ thống ghi log quản trị.</w:t>
      </w:r>
    </w:p>
    <w:p w14:paraId="2950A5A2"/>
    <w:p w14:paraId="15EEFC6A">
      <w:pPr>
        <w:pStyle w:val="3"/>
        <w:rPr>
          <w:rFonts w:hint="default"/>
          <w:lang w:val="en-US"/>
        </w:rPr>
      </w:pPr>
      <w:r>
        <w:t>UC-11 - Gửi lại email đăng nhập</w:t>
      </w:r>
      <w:r>
        <w:rPr>
          <w:rFonts w:hint="default"/>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1E4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5629B4">
            <w:pPr>
              <w:spacing w:after="0" w:line="240" w:lineRule="auto"/>
            </w:pPr>
            <w:r>
              <w:t>Tác nhân chính</w:t>
            </w:r>
          </w:p>
        </w:tc>
        <w:tc>
          <w:tcPr>
            <w:tcW w:w="4320" w:type="dxa"/>
          </w:tcPr>
          <w:p w14:paraId="608AA4E6">
            <w:pPr>
              <w:spacing w:after="0" w:line="240" w:lineRule="auto"/>
            </w:pPr>
            <w:r>
              <w:t>Admin</w:t>
            </w:r>
          </w:p>
        </w:tc>
      </w:tr>
      <w:tr w14:paraId="407B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D10A69">
            <w:pPr>
              <w:spacing w:after="0" w:line="240" w:lineRule="auto"/>
            </w:pPr>
            <w:r>
              <w:t>Tác nhân liên quan</w:t>
            </w:r>
          </w:p>
        </w:tc>
        <w:tc>
          <w:tcPr>
            <w:tcW w:w="4320" w:type="dxa"/>
          </w:tcPr>
          <w:p w14:paraId="62891870">
            <w:pPr>
              <w:spacing w:after="0" w:line="240" w:lineRule="auto"/>
            </w:pPr>
            <w:r>
              <w:t>Email Service (SMTP)</w:t>
            </w:r>
          </w:p>
        </w:tc>
      </w:tr>
      <w:tr w14:paraId="7EDF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1E69C3">
            <w:pPr>
              <w:spacing w:after="0" w:line="240" w:lineRule="auto"/>
            </w:pPr>
            <w:r>
              <w:t>Mục tiêu</w:t>
            </w:r>
          </w:p>
        </w:tc>
        <w:tc>
          <w:tcPr>
            <w:tcW w:w="4320" w:type="dxa"/>
          </w:tcPr>
          <w:p w14:paraId="7ECC4E27">
            <w:pPr>
              <w:spacing w:after="0" w:line="240" w:lineRule="auto"/>
            </w:pPr>
            <w:r>
              <w:t>Gửi lại email link đăng nhập lần đầu (hoặc link kích hoạt) cho nhân viên.</w:t>
            </w:r>
          </w:p>
        </w:tc>
      </w:tr>
      <w:tr w14:paraId="0D40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9DD1D7">
            <w:pPr>
              <w:spacing w:after="0" w:line="240" w:lineRule="auto"/>
            </w:pPr>
            <w:r>
              <w:t>Tiền điều kiện</w:t>
            </w:r>
          </w:p>
        </w:tc>
        <w:tc>
          <w:tcPr>
            <w:tcW w:w="4320" w:type="dxa"/>
          </w:tcPr>
          <w:p w14:paraId="4587FEA5">
            <w:pPr>
              <w:spacing w:after="0" w:line="240" w:lineRule="auto"/>
            </w:pPr>
            <w:r>
              <w:t>Admin đã đăng nhập. Nhân viên tồn tại và cần nhận link (chưa kích hoạt hoặc yêu cầu gửi lại).</w:t>
            </w:r>
          </w:p>
        </w:tc>
      </w:tr>
      <w:tr w14:paraId="08AB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48BB53">
            <w:pPr>
              <w:spacing w:after="0" w:line="240" w:lineRule="auto"/>
            </w:pPr>
            <w:r>
              <w:t>Kích hoạt</w:t>
            </w:r>
          </w:p>
        </w:tc>
        <w:tc>
          <w:tcPr>
            <w:tcW w:w="4320" w:type="dxa"/>
          </w:tcPr>
          <w:p w14:paraId="5D470584">
            <w:pPr>
              <w:spacing w:after="0" w:line="240" w:lineRule="auto"/>
            </w:pPr>
            <w:r>
              <w:t>Admin chọn 'Gửi lại email đăng nhập' tại hồ sơ nhân viên.</w:t>
            </w:r>
          </w:p>
        </w:tc>
      </w:tr>
      <w:tr w14:paraId="1486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5FA76B">
            <w:pPr>
              <w:spacing w:after="0" w:line="240" w:lineRule="auto"/>
            </w:pPr>
            <w:r>
              <w:t>Hậu điều kiện</w:t>
            </w:r>
          </w:p>
        </w:tc>
        <w:tc>
          <w:tcPr>
            <w:tcW w:w="4320" w:type="dxa"/>
          </w:tcPr>
          <w:p w14:paraId="54A68D42">
            <w:pPr>
              <w:spacing w:after="0" w:line="240" w:lineRule="auto"/>
            </w:pPr>
            <w:r>
              <w:t>Nhân viên nhận được email link mới (nếu gửi thành công).</w:t>
            </w:r>
          </w:p>
        </w:tc>
      </w:tr>
      <w:tr w14:paraId="394D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5CB36D">
            <w:pPr>
              <w:spacing w:after="0" w:line="240" w:lineRule="auto"/>
            </w:pPr>
            <w:r>
              <w:t>Quy tắc/Ràng buộc</w:t>
            </w:r>
          </w:p>
        </w:tc>
        <w:tc>
          <w:tcPr>
            <w:tcW w:w="4320" w:type="dxa"/>
          </w:tcPr>
          <w:p w14:paraId="5D5C4EF0">
            <w:pPr>
              <w:spacing w:after="0" w:line="240" w:lineRule="auto"/>
            </w:pPr>
            <w:r>
              <w:t>Token cũ (nếu còn) nên bị vô hiệu hóa để tránh dùng song song.</w:t>
            </w:r>
          </w:p>
        </w:tc>
      </w:tr>
    </w:tbl>
    <w:p w14:paraId="60F2FCCC">
      <w:pPr>
        <w:pStyle w:val="4"/>
      </w:pPr>
      <w:r>
        <w:t>Luồng chính</w:t>
      </w:r>
    </w:p>
    <w:p w14:paraId="64D911DF">
      <w:pPr>
        <w:pStyle w:val="29"/>
      </w:pPr>
      <w:r>
        <w:t>Hệ thống tạo token/link mới hết hạn 1 phút (UC-36).</w:t>
      </w:r>
    </w:p>
    <w:p w14:paraId="768F8A33">
      <w:pPr>
        <w:pStyle w:val="29"/>
      </w:pPr>
      <w:r>
        <w:t>Hệ thống gửi email (UC-02).</w:t>
      </w:r>
    </w:p>
    <w:p w14:paraId="7BB5BFD5">
      <w:pPr>
        <w:pStyle w:val="29"/>
      </w:pPr>
      <w:r>
        <w:t>Hệ thống thông báo gửi lại thành công.</w:t>
      </w:r>
    </w:p>
    <w:p w14:paraId="068D5195">
      <w:pPr>
        <w:pStyle w:val="4"/>
      </w:pPr>
      <w:r>
        <w:t>Luồng thay thế / Ngoại lệ</w:t>
      </w:r>
    </w:p>
    <w:p w14:paraId="767F76B3">
      <w:pPr>
        <w:pStyle w:val="23"/>
      </w:pPr>
      <w:r>
        <w:t>E1 - SMTP lỗi</w:t>
      </w:r>
    </w:p>
    <w:p w14:paraId="12F9AC5D">
      <w:pPr>
        <w:pStyle w:val="30"/>
      </w:pPr>
      <w:r>
        <w:t>Hệ thống thông báo gửi thất bại và ghi log.</w:t>
      </w:r>
    </w:p>
    <w:p w14:paraId="0F561EAA"/>
    <w:p w14:paraId="75E3200B">
      <w:pPr>
        <w:pStyle w:val="3"/>
      </w:pPr>
      <w:r>
        <w:t>UC-12 - Xem thông tin cá nhân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913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51405B">
            <w:pPr>
              <w:spacing w:after="0" w:line="240" w:lineRule="auto"/>
            </w:pPr>
            <w:r>
              <w:t>Tác nhân chính</w:t>
            </w:r>
          </w:p>
        </w:tc>
        <w:tc>
          <w:tcPr>
            <w:tcW w:w="4320" w:type="dxa"/>
          </w:tcPr>
          <w:p w14:paraId="391EAE5D">
            <w:pPr>
              <w:spacing w:after="0" w:line="240" w:lineRule="auto"/>
            </w:pPr>
            <w:r>
              <w:t>Nhân viên bán hàng</w:t>
            </w:r>
          </w:p>
        </w:tc>
      </w:tr>
      <w:tr w14:paraId="3A49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AA6CAC">
            <w:pPr>
              <w:spacing w:after="0" w:line="240" w:lineRule="auto"/>
            </w:pPr>
            <w:r>
              <w:t>Mục tiêu</w:t>
            </w:r>
          </w:p>
        </w:tc>
        <w:tc>
          <w:tcPr>
            <w:tcW w:w="4320" w:type="dxa"/>
          </w:tcPr>
          <w:p w14:paraId="7117D4C1">
            <w:pPr>
              <w:spacing w:after="0" w:line="240" w:lineRule="auto"/>
            </w:pPr>
            <w:r>
              <w:t>Xem hồ sơ cá nhân của mình.</w:t>
            </w:r>
          </w:p>
        </w:tc>
      </w:tr>
      <w:tr w14:paraId="5B26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5F0A29">
            <w:pPr>
              <w:spacing w:after="0" w:line="240" w:lineRule="auto"/>
            </w:pPr>
            <w:r>
              <w:t>Tiền điều kiện</w:t>
            </w:r>
          </w:p>
        </w:tc>
        <w:tc>
          <w:tcPr>
            <w:tcW w:w="4320" w:type="dxa"/>
          </w:tcPr>
          <w:p w14:paraId="5F159C9C">
            <w:pPr>
              <w:spacing w:after="0" w:line="240" w:lineRule="auto"/>
            </w:pPr>
            <w:r>
              <w:t>Nhân viên đã đăng nhập.</w:t>
            </w:r>
          </w:p>
        </w:tc>
      </w:tr>
      <w:tr w14:paraId="1D99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9DCC7F">
            <w:pPr>
              <w:spacing w:after="0" w:line="240" w:lineRule="auto"/>
            </w:pPr>
            <w:r>
              <w:t>Kích hoạt</w:t>
            </w:r>
          </w:p>
        </w:tc>
        <w:tc>
          <w:tcPr>
            <w:tcW w:w="4320" w:type="dxa"/>
          </w:tcPr>
          <w:p w14:paraId="2CBB041F">
            <w:pPr>
              <w:spacing w:after="0" w:line="240" w:lineRule="auto"/>
            </w:pPr>
            <w:r>
              <w:t>Người dùng chọn chức năng tương ứng trên giao diện.</w:t>
            </w:r>
          </w:p>
        </w:tc>
      </w:tr>
      <w:tr w14:paraId="2CF2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3B7333">
            <w:pPr>
              <w:spacing w:after="0" w:line="240" w:lineRule="auto"/>
            </w:pPr>
            <w:r>
              <w:t>Hậu điều kiện</w:t>
            </w:r>
          </w:p>
        </w:tc>
        <w:tc>
          <w:tcPr>
            <w:tcW w:w="4320" w:type="dxa"/>
          </w:tcPr>
          <w:p w14:paraId="67BF321C">
            <w:pPr>
              <w:spacing w:after="0" w:line="240" w:lineRule="auto"/>
            </w:pPr>
            <w:r>
              <w:t>Dữ liệu được cập nhật và ghi log theo chính sách hệ thống.</w:t>
            </w:r>
          </w:p>
        </w:tc>
      </w:tr>
    </w:tbl>
    <w:p w14:paraId="63AA1BC7">
      <w:pPr>
        <w:pStyle w:val="4"/>
      </w:pPr>
      <w:r>
        <w:t>Luồng chính</w:t>
      </w:r>
    </w:p>
    <w:p w14:paraId="0FF88254">
      <w:pPr>
        <w:pStyle w:val="29"/>
      </w:pPr>
      <w:r>
        <w:t>Nhân viên mở trang Hồ sơ cá nhân.</w:t>
      </w:r>
    </w:p>
    <w:p w14:paraId="4BAC8C9C">
      <w:pPr>
        <w:pStyle w:val="29"/>
      </w:pPr>
      <w:r>
        <w:t>Hệ thống hiển thị họ tên, email, số điện thoại (nếu có), địa chỉ (nếu có), ảnh đại diện.</w:t>
      </w:r>
    </w:p>
    <w:p w14:paraId="359B0A13"/>
    <w:p w14:paraId="17DE46BC">
      <w:pPr>
        <w:pStyle w:val="3"/>
      </w:pPr>
      <w:r>
        <w:t>UC-13 - Cập nhật hồ sơ &amp; ảnh đại diện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794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4C46E1">
            <w:pPr>
              <w:spacing w:after="0" w:line="240" w:lineRule="auto"/>
            </w:pPr>
            <w:r>
              <w:t>Tác nhân chính</w:t>
            </w:r>
          </w:p>
        </w:tc>
        <w:tc>
          <w:tcPr>
            <w:tcW w:w="4320" w:type="dxa"/>
          </w:tcPr>
          <w:p w14:paraId="1A480281">
            <w:pPr>
              <w:spacing w:after="0" w:line="240" w:lineRule="auto"/>
            </w:pPr>
            <w:r>
              <w:t>Nhân viên bán hàng</w:t>
            </w:r>
          </w:p>
        </w:tc>
      </w:tr>
      <w:tr w14:paraId="2BF1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329DD1">
            <w:pPr>
              <w:spacing w:after="0" w:line="240" w:lineRule="auto"/>
            </w:pPr>
            <w:r>
              <w:t>Mục tiêu</w:t>
            </w:r>
          </w:p>
        </w:tc>
        <w:tc>
          <w:tcPr>
            <w:tcW w:w="4320" w:type="dxa"/>
          </w:tcPr>
          <w:p w14:paraId="30DD1166">
            <w:pPr>
              <w:spacing w:after="0" w:line="240" w:lineRule="auto"/>
            </w:pPr>
            <w:r>
              <w:t>Cập nhật thông tin cá nhân và ảnh đại diện.</w:t>
            </w:r>
          </w:p>
        </w:tc>
      </w:tr>
      <w:tr w14:paraId="5BE9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E080C1">
            <w:pPr>
              <w:spacing w:after="0" w:line="240" w:lineRule="auto"/>
            </w:pPr>
            <w:r>
              <w:t>Tiền điều kiện</w:t>
            </w:r>
          </w:p>
        </w:tc>
        <w:tc>
          <w:tcPr>
            <w:tcW w:w="4320" w:type="dxa"/>
          </w:tcPr>
          <w:p w14:paraId="36B86AE5">
            <w:pPr>
              <w:spacing w:after="0" w:line="240" w:lineRule="auto"/>
            </w:pPr>
            <w:r>
              <w:t>Nhân viên đã đăng nhập.</w:t>
            </w:r>
          </w:p>
        </w:tc>
      </w:tr>
      <w:tr w14:paraId="4D295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CE898D">
            <w:pPr>
              <w:spacing w:after="0" w:line="240" w:lineRule="auto"/>
            </w:pPr>
            <w:r>
              <w:t>Kích hoạt</w:t>
            </w:r>
          </w:p>
        </w:tc>
        <w:tc>
          <w:tcPr>
            <w:tcW w:w="4320" w:type="dxa"/>
          </w:tcPr>
          <w:p w14:paraId="507FAD54">
            <w:pPr>
              <w:spacing w:after="0" w:line="240" w:lineRule="auto"/>
            </w:pPr>
            <w:r>
              <w:t>Người dùng chọn chức năng tương ứng trên giao diện.</w:t>
            </w:r>
          </w:p>
        </w:tc>
      </w:tr>
      <w:tr w14:paraId="4FD4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1AC0C5">
            <w:pPr>
              <w:spacing w:after="0" w:line="240" w:lineRule="auto"/>
            </w:pPr>
            <w:r>
              <w:t>Hậu điều kiện</w:t>
            </w:r>
          </w:p>
        </w:tc>
        <w:tc>
          <w:tcPr>
            <w:tcW w:w="4320" w:type="dxa"/>
          </w:tcPr>
          <w:p w14:paraId="0B622939">
            <w:pPr>
              <w:spacing w:after="0" w:line="240" w:lineRule="auto"/>
            </w:pPr>
            <w:r>
              <w:t>Dữ liệu được cập nhật và ghi log theo chính sách hệ thống.</w:t>
            </w:r>
          </w:p>
        </w:tc>
      </w:tr>
      <w:tr w14:paraId="2B60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AF2D36">
            <w:pPr>
              <w:spacing w:after="0" w:line="240" w:lineRule="auto"/>
            </w:pPr>
            <w:r>
              <w:t>Quy tắc/Ràng buộc</w:t>
            </w:r>
          </w:p>
        </w:tc>
        <w:tc>
          <w:tcPr>
            <w:tcW w:w="4320" w:type="dxa"/>
          </w:tcPr>
          <w:p w14:paraId="2A662332">
            <w:pPr>
              <w:spacing w:after="0" w:line="240" w:lineRule="auto"/>
            </w:pPr>
            <w:r>
              <w:t>Giới hạn dung lượng ảnh, chỉ cho phép JPG/PNG; lưu tên file an toàn.</w:t>
            </w:r>
          </w:p>
        </w:tc>
      </w:tr>
    </w:tbl>
    <w:p w14:paraId="4347A508">
      <w:pPr>
        <w:pStyle w:val="4"/>
      </w:pPr>
      <w:r>
        <w:t>Luồng chính</w:t>
      </w:r>
    </w:p>
    <w:p w14:paraId="2E92EDA3">
      <w:pPr>
        <w:pStyle w:val="29"/>
      </w:pPr>
      <w:r>
        <w:t>Nhân viên mở trang chỉnh sửa hồ sơ.</w:t>
      </w:r>
    </w:p>
    <w:p w14:paraId="55B355DD">
      <w:pPr>
        <w:pStyle w:val="29"/>
      </w:pPr>
      <w:r>
        <w:t>Nhân viên cập nhật trường thông tin và/hoặc tải ảnh đại diện lên.</w:t>
      </w:r>
    </w:p>
    <w:p w14:paraId="5BF1DC58">
      <w:pPr>
        <w:pStyle w:val="29"/>
      </w:pPr>
      <w:r>
        <w:t>Hệ thống kiểm tra định dạng ảnh và kích thước file.</w:t>
      </w:r>
    </w:p>
    <w:p w14:paraId="689F0CBC">
      <w:pPr>
        <w:pStyle w:val="29"/>
      </w:pPr>
      <w:r>
        <w:t>Hệ thống lưu thay đổi và hiển thị thông báo thành công.</w:t>
      </w:r>
    </w:p>
    <w:p w14:paraId="38B8704C"/>
    <w:p w14:paraId="16B8F1F2">
      <w:pPr>
        <w:pStyle w:val="3"/>
        <w:rPr>
          <w:rFonts w:hint="default"/>
          <w:lang w:val="en-US"/>
        </w:rPr>
      </w:pPr>
      <w:r>
        <w:t>UC-14 - Đổi mật khẩu</w:t>
      </w:r>
      <w:r>
        <w:rPr>
          <w:rFonts w:hint="default"/>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0F7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269EB0">
            <w:pPr>
              <w:spacing w:after="0" w:line="240" w:lineRule="auto"/>
            </w:pPr>
            <w:r>
              <w:t>Tác nhân chính</w:t>
            </w:r>
          </w:p>
        </w:tc>
        <w:tc>
          <w:tcPr>
            <w:tcW w:w="4320" w:type="dxa"/>
          </w:tcPr>
          <w:p w14:paraId="74A2B49B">
            <w:pPr>
              <w:spacing w:after="0" w:line="240" w:lineRule="auto"/>
            </w:pPr>
            <w:r>
              <w:t>Admin/Nhân viên bán hàng</w:t>
            </w:r>
          </w:p>
        </w:tc>
      </w:tr>
      <w:tr w14:paraId="7E6B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69E8B9">
            <w:pPr>
              <w:spacing w:after="0" w:line="240" w:lineRule="auto"/>
            </w:pPr>
            <w:r>
              <w:t>Mục tiêu</w:t>
            </w:r>
          </w:p>
        </w:tc>
        <w:tc>
          <w:tcPr>
            <w:tcW w:w="4320" w:type="dxa"/>
          </w:tcPr>
          <w:p w14:paraId="4411EADB">
            <w:pPr>
              <w:spacing w:after="0" w:line="240" w:lineRule="auto"/>
            </w:pPr>
            <w:r>
              <w:t>Đổi mật khẩu khi người dùng đã có mật khẩu hiện tại.</w:t>
            </w:r>
          </w:p>
        </w:tc>
      </w:tr>
      <w:tr w14:paraId="601B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8EAC3B">
            <w:pPr>
              <w:spacing w:after="0" w:line="240" w:lineRule="auto"/>
            </w:pPr>
            <w:r>
              <w:t>Tiền điều kiện</w:t>
            </w:r>
          </w:p>
        </w:tc>
        <w:tc>
          <w:tcPr>
            <w:tcW w:w="4320" w:type="dxa"/>
          </w:tcPr>
          <w:p w14:paraId="7071FD9E">
            <w:pPr>
              <w:spacing w:after="0" w:line="240" w:lineRule="auto"/>
            </w:pPr>
            <w:r>
              <w:t>Người dùng đã đăng nhập. (Đối với nhân viên: đã hoàn tất đổi mật khẩu lần đầu).</w:t>
            </w:r>
          </w:p>
        </w:tc>
      </w:tr>
      <w:tr w14:paraId="1E78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31B487">
            <w:pPr>
              <w:spacing w:after="0" w:line="240" w:lineRule="auto"/>
            </w:pPr>
            <w:r>
              <w:t>Kích hoạt</w:t>
            </w:r>
          </w:p>
        </w:tc>
        <w:tc>
          <w:tcPr>
            <w:tcW w:w="4320" w:type="dxa"/>
          </w:tcPr>
          <w:p w14:paraId="22E74CC0">
            <w:pPr>
              <w:spacing w:after="0" w:line="240" w:lineRule="auto"/>
            </w:pPr>
            <w:r>
              <w:t>Người dùng chọn 'Đổi mật khẩu'.</w:t>
            </w:r>
          </w:p>
        </w:tc>
      </w:tr>
      <w:tr w14:paraId="3E21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6DAEB9">
            <w:pPr>
              <w:spacing w:after="0" w:line="240" w:lineRule="auto"/>
            </w:pPr>
            <w:r>
              <w:t>Hậu điều kiện</w:t>
            </w:r>
          </w:p>
        </w:tc>
        <w:tc>
          <w:tcPr>
            <w:tcW w:w="4320" w:type="dxa"/>
          </w:tcPr>
          <w:p w14:paraId="7ED4A095">
            <w:pPr>
              <w:spacing w:after="0" w:line="240" w:lineRule="auto"/>
            </w:pPr>
            <w:r>
              <w:t>Mật khẩu được cập nhật thành công.</w:t>
            </w:r>
          </w:p>
        </w:tc>
      </w:tr>
      <w:tr w14:paraId="71B6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C0E67D">
            <w:pPr>
              <w:spacing w:after="0" w:line="240" w:lineRule="auto"/>
            </w:pPr>
            <w:r>
              <w:t>Quy tắc/Ràng buộc</w:t>
            </w:r>
          </w:p>
        </w:tc>
        <w:tc>
          <w:tcPr>
            <w:tcW w:w="4320" w:type="dxa"/>
          </w:tcPr>
          <w:p w14:paraId="5D571B15">
            <w:pPr>
              <w:spacing w:after="0" w:line="240" w:lineRule="auto"/>
            </w:pPr>
            <w:r>
              <w:t>Nên giới hạn số lần thử và có cơ chế chống brute-force cơ bản.</w:t>
            </w:r>
          </w:p>
        </w:tc>
      </w:tr>
    </w:tbl>
    <w:p w14:paraId="0D0A640C">
      <w:pPr>
        <w:pStyle w:val="4"/>
      </w:pPr>
      <w:r>
        <w:t>Luồng chính</w:t>
      </w:r>
    </w:p>
    <w:p w14:paraId="62ACC5BF">
      <w:pPr>
        <w:pStyle w:val="29"/>
      </w:pPr>
      <w:r>
        <w:t>Người dùng nhập mật khẩu hiện tại, mật khẩu mới, xác nhận mật khẩu mới.</w:t>
      </w:r>
    </w:p>
    <w:p w14:paraId="192B22BB">
      <w:pPr>
        <w:pStyle w:val="29"/>
      </w:pPr>
      <w:r>
        <w:t>Hệ thống xác thực mật khẩu hiện tại.</w:t>
      </w:r>
    </w:p>
    <w:p w14:paraId="26E01A74">
      <w:pPr>
        <w:pStyle w:val="29"/>
      </w:pPr>
      <w:r>
        <w:t>Hệ thống kiểm tra chính sách mật khẩu mới.</w:t>
      </w:r>
    </w:p>
    <w:p w14:paraId="7E63A8A8">
      <w:pPr>
        <w:pStyle w:val="29"/>
      </w:pPr>
      <w:r>
        <w:t>Hệ thống cập nhật mật khẩu mới (hash) và ghi log.</w:t>
      </w:r>
    </w:p>
    <w:p w14:paraId="504A3109">
      <w:pPr>
        <w:pStyle w:val="4"/>
      </w:pPr>
      <w:r>
        <w:t>Luồng thay thế / Ngoại lệ</w:t>
      </w:r>
    </w:p>
    <w:p w14:paraId="494817C9">
      <w:pPr>
        <w:pStyle w:val="23"/>
      </w:pPr>
      <w:r>
        <w:t>E1 - Mật khẩu hiện tại sai hoặc mật khẩu mới không hợp lệ</w:t>
      </w:r>
    </w:p>
    <w:p w14:paraId="6DC55AF9">
      <w:pPr>
        <w:pStyle w:val="30"/>
      </w:pPr>
      <w:r>
        <w:t>Hệ thống thông báo lỗi và yêu cầu nhập lại.</w:t>
      </w:r>
    </w:p>
    <w:p w14:paraId="4740044F"/>
    <w:p w14:paraId="7DF21C4B">
      <w:pPr>
        <w:pStyle w:val="3"/>
      </w:pPr>
      <w:r>
        <w:t>UC-15 - Quản lý danh mục (CRUD)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367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346208">
            <w:pPr>
              <w:spacing w:after="0" w:line="240" w:lineRule="auto"/>
            </w:pPr>
            <w:r>
              <w:t>Tác nhân chính</w:t>
            </w:r>
          </w:p>
        </w:tc>
        <w:tc>
          <w:tcPr>
            <w:tcW w:w="4320" w:type="dxa"/>
          </w:tcPr>
          <w:p w14:paraId="10A19F41">
            <w:pPr>
              <w:spacing w:after="0" w:line="240" w:lineRule="auto"/>
            </w:pPr>
            <w:r>
              <w:t>Admin</w:t>
            </w:r>
          </w:p>
        </w:tc>
      </w:tr>
      <w:tr w14:paraId="46F0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DB1EC6">
            <w:pPr>
              <w:spacing w:after="0" w:line="240" w:lineRule="auto"/>
            </w:pPr>
            <w:r>
              <w:t>Mục tiêu</w:t>
            </w:r>
          </w:p>
        </w:tc>
        <w:tc>
          <w:tcPr>
            <w:tcW w:w="4320" w:type="dxa"/>
          </w:tcPr>
          <w:p w14:paraId="0D38610F">
            <w:pPr>
              <w:spacing w:after="0" w:line="240" w:lineRule="auto"/>
            </w:pPr>
            <w:r>
              <w:t>Thêm/Sửa/Xóa/Xem danh mục sản phẩm.</w:t>
            </w:r>
          </w:p>
        </w:tc>
      </w:tr>
      <w:tr w14:paraId="3E08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577530">
            <w:pPr>
              <w:spacing w:after="0" w:line="240" w:lineRule="auto"/>
            </w:pPr>
            <w:r>
              <w:t>Tiền điều kiện</w:t>
            </w:r>
          </w:p>
        </w:tc>
        <w:tc>
          <w:tcPr>
            <w:tcW w:w="4320" w:type="dxa"/>
          </w:tcPr>
          <w:p w14:paraId="64377173">
            <w:pPr>
              <w:spacing w:after="0" w:line="240" w:lineRule="auto"/>
            </w:pPr>
            <w:r>
              <w:t>Admin đã đăng nhập và có quyền quản trị.</w:t>
            </w:r>
          </w:p>
        </w:tc>
      </w:tr>
      <w:tr w14:paraId="5A91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8306C3">
            <w:pPr>
              <w:spacing w:after="0" w:line="240" w:lineRule="auto"/>
            </w:pPr>
            <w:r>
              <w:t>Kích hoạt</w:t>
            </w:r>
          </w:p>
        </w:tc>
        <w:tc>
          <w:tcPr>
            <w:tcW w:w="4320" w:type="dxa"/>
          </w:tcPr>
          <w:p w14:paraId="06A74866">
            <w:pPr>
              <w:spacing w:after="0" w:line="240" w:lineRule="auto"/>
            </w:pPr>
            <w:r>
              <w:t>Người dùng chọn chức năng tương ứng trên giao diện.</w:t>
            </w:r>
          </w:p>
        </w:tc>
      </w:tr>
      <w:tr w14:paraId="415C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0D663C">
            <w:pPr>
              <w:spacing w:after="0" w:line="240" w:lineRule="auto"/>
            </w:pPr>
            <w:r>
              <w:t>Hậu điều kiện</w:t>
            </w:r>
          </w:p>
        </w:tc>
        <w:tc>
          <w:tcPr>
            <w:tcW w:w="4320" w:type="dxa"/>
          </w:tcPr>
          <w:p w14:paraId="6D17B3E2">
            <w:pPr>
              <w:spacing w:after="0" w:line="240" w:lineRule="auto"/>
            </w:pPr>
            <w:r>
              <w:t>Dữ liệu được cập nhật và ghi log theo chính sách hệ thống.</w:t>
            </w:r>
          </w:p>
        </w:tc>
      </w:tr>
      <w:tr w14:paraId="4779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1B899B">
            <w:pPr>
              <w:spacing w:after="0" w:line="240" w:lineRule="auto"/>
            </w:pPr>
            <w:r>
              <w:t>Quy tắc/Ràng buộc</w:t>
            </w:r>
          </w:p>
        </w:tc>
        <w:tc>
          <w:tcPr>
            <w:tcW w:w="4320" w:type="dxa"/>
          </w:tcPr>
          <w:p w14:paraId="7E7AC8E2">
            <w:pPr>
              <w:spacing w:after="0" w:line="240" w:lineRule="auto"/>
            </w:pPr>
            <w:r>
              <w:t>Không xóa danh mục nếu còn sản phẩm thuộc danh mục (hoặc yêu cầu chuyển danh mục trước).</w:t>
            </w:r>
          </w:p>
        </w:tc>
      </w:tr>
    </w:tbl>
    <w:p w14:paraId="1E445783">
      <w:pPr>
        <w:pStyle w:val="4"/>
      </w:pPr>
      <w:r>
        <w:t>Luồng chính</w:t>
      </w:r>
    </w:p>
    <w:p w14:paraId="3EDE0D37">
      <w:pPr>
        <w:pStyle w:val="29"/>
      </w:pPr>
      <w:r>
        <w:t>Admin mở màn hình Danh mục.</w:t>
      </w:r>
    </w:p>
    <w:p w14:paraId="67ADBB8A">
      <w:pPr>
        <w:pStyle w:val="29"/>
      </w:pPr>
      <w:r>
        <w:t>Admin thực hiện thêm/sửa/xóa danh mục.</w:t>
      </w:r>
    </w:p>
    <w:p w14:paraId="0F007EB1">
      <w:pPr>
        <w:pStyle w:val="29"/>
      </w:pPr>
      <w:r>
        <w:t>Hệ thống kiểm tra trùng tên và ràng buộc dữ liệu.</w:t>
      </w:r>
    </w:p>
    <w:p w14:paraId="210912CF">
      <w:pPr>
        <w:pStyle w:val="29"/>
      </w:pPr>
      <w:r>
        <w:t>Hệ thống lưu thay đổi và cập nhật danh sách.</w:t>
      </w:r>
    </w:p>
    <w:p w14:paraId="7423661D"/>
    <w:p w14:paraId="0D115B5A">
      <w:pPr>
        <w:pStyle w:val="3"/>
      </w:pPr>
      <w:r>
        <w:t>UC-16 - Thêm sản phẩm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285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EA4610">
            <w:pPr>
              <w:spacing w:after="0" w:line="240" w:lineRule="auto"/>
            </w:pPr>
            <w:r>
              <w:t>Tác nhân chính</w:t>
            </w:r>
          </w:p>
        </w:tc>
        <w:tc>
          <w:tcPr>
            <w:tcW w:w="4320" w:type="dxa"/>
          </w:tcPr>
          <w:p w14:paraId="4F8EC0C2">
            <w:pPr>
              <w:spacing w:after="0" w:line="240" w:lineRule="auto"/>
            </w:pPr>
            <w:r>
              <w:t>Admin</w:t>
            </w:r>
          </w:p>
        </w:tc>
      </w:tr>
      <w:tr w14:paraId="4CDD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D169DB">
            <w:pPr>
              <w:spacing w:after="0" w:line="240" w:lineRule="auto"/>
            </w:pPr>
            <w:r>
              <w:t>Mục tiêu</w:t>
            </w:r>
          </w:p>
        </w:tc>
        <w:tc>
          <w:tcPr>
            <w:tcW w:w="4320" w:type="dxa"/>
          </w:tcPr>
          <w:p w14:paraId="75D6CF58">
            <w:pPr>
              <w:spacing w:after="0" w:line="240" w:lineRule="auto"/>
            </w:pPr>
            <w:r>
              <w:t>Thêm sản phẩm mới (điện thoại/phụ kiện) vào hệ thống.</w:t>
            </w:r>
          </w:p>
        </w:tc>
      </w:tr>
      <w:tr w14:paraId="3581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99B07D">
            <w:pPr>
              <w:spacing w:after="0" w:line="240" w:lineRule="auto"/>
            </w:pPr>
            <w:r>
              <w:t>Tiền điều kiện</w:t>
            </w:r>
          </w:p>
        </w:tc>
        <w:tc>
          <w:tcPr>
            <w:tcW w:w="4320" w:type="dxa"/>
          </w:tcPr>
          <w:p w14:paraId="54149AC1">
            <w:pPr>
              <w:spacing w:after="0" w:line="240" w:lineRule="auto"/>
            </w:pPr>
            <w:r>
              <w:t>Admin có quyền quản trị.</w:t>
            </w:r>
          </w:p>
        </w:tc>
      </w:tr>
      <w:tr w14:paraId="3D03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0222BE">
            <w:pPr>
              <w:spacing w:after="0" w:line="240" w:lineRule="auto"/>
            </w:pPr>
            <w:r>
              <w:t>Kích hoạt</w:t>
            </w:r>
          </w:p>
        </w:tc>
        <w:tc>
          <w:tcPr>
            <w:tcW w:w="4320" w:type="dxa"/>
          </w:tcPr>
          <w:p w14:paraId="08FBC00C">
            <w:pPr>
              <w:spacing w:after="0" w:line="240" w:lineRule="auto"/>
            </w:pPr>
            <w:r>
              <w:t>Người dùng chọn chức năng tương ứng trên giao diện.</w:t>
            </w:r>
          </w:p>
        </w:tc>
      </w:tr>
      <w:tr w14:paraId="1B50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5B5367">
            <w:pPr>
              <w:spacing w:after="0" w:line="240" w:lineRule="auto"/>
            </w:pPr>
            <w:r>
              <w:t>Hậu điều kiện</w:t>
            </w:r>
          </w:p>
        </w:tc>
        <w:tc>
          <w:tcPr>
            <w:tcW w:w="4320" w:type="dxa"/>
          </w:tcPr>
          <w:p w14:paraId="449B77D3">
            <w:pPr>
              <w:spacing w:after="0" w:line="240" w:lineRule="auto"/>
            </w:pPr>
            <w:r>
              <w:t>Dữ liệu được cập nhật và ghi log theo chính sách hệ thống.</w:t>
            </w:r>
          </w:p>
        </w:tc>
      </w:tr>
      <w:tr w14:paraId="241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C631A8">
            <w:pPr>
              <w:spacing w:after="0" w:line="240" w:lineRule="auto"/>
            </w:pPr>
            <w:r>
              <w:t>Quy tắc/Ràng buộc</w:t>
            </w:r>
          </w:p>
        </w:tc>
        <w:tc>
          <w:tcPr>
            <w:tcW w:w="4320" w:type="dxa"/>
          </w:tcPr>
          <w:p w14:paraId="086BA15F">
            <w:pPr>
              <w:spacing w:after="0" w:line="240" w:lineRule="auto"/>
            </w:pPr>
            <w:r>
              <w:t>Mã vạch là duy nhất. Giá nhập chỉ Admin thấy.</w:t>
            </w:r>
          </w:p>
        </w:tc>
      </w:tr>
    </w:tbl>
    <w:p w14:paraId="26E7D6A7">
      <w:pPr>
        <w:pStyle w:val="4"/>
      </w:pPr>
      <w:r>
        <w:t>Luồng chính</w:t>
      </w:r>
    </w:p>
    <w:p w14:paraId="27228A9E">
      <w:pPr>
        <w:pStyle w:val="29"/>
      </w:pPr>
      <w:r>
        <w:t>Admin mở màn hình Thêm sản phẩm.</w:t>
      </w:r>
    </w:p>
    <w:p w14:paraId="732C853B">
      <w:pPr>
        <w:pStyle w:val="29"/>
      </w:pPr>
      <w:r>
        <w:t>Admin nhập thông tin: tên, mã vạch, danh mục, giá nhập, giá bán, tồn kho ban đầu (nếu có).</w:t>
      </w:r>
    </w:p>
    <w:p w14:paraId="0E0028FA">
      <w:pPr>
        <w:pStyle w:val="29"/>
      </w:pPr>
      <w:r>
        <w:t>Hệ thống kiểm tra trùng mã vạch và dữ liệu hợp lệ.</w:t>
      </w:r>
    </w:p>
    <w:p w14:paraId="3730B658">
      <w:pPr>
        <w:pStyle w:val="29"/>
      </w:pPr>
      <w:r>
        <w:t>Hệ thống lưu sản phẩm và hiển thị trong danh sách.</w:t>
      </w:r>
    </w:p>
    <w:p w14:paraId="62D0184C"/>
    <w:p w14:paraId="6440FCA4">
      <w:pPr>
        <w:pStyle w:val="3"/>
      </w:pPr>
      <w:r>
        <w:t>UC-17 - Sửa sản phẩm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99A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290209">
            <w:pPr>
              <w:spacing w:after="0" w:line="240" w:lineRule="auto"/>
            </w:pPr>
            <w:r>
              <w:t>Tác nhân chính</w:t>
            </w:r>
          </w:p>
        </w:tc>
        <w:tc>
          <w:tcPr>
            <w:tcW w:w="4320" w:type="dxa"/>
          </w:tcPr>
          <w:p w14:paraId="3C3FE0AC">
            <w:pPr>
              <w:spacing w:after="0" w:line="240" w:lineRule="auto"/>
            </w:pPr>
            <w:r>
              <w:t>Admin</w:t>
            </w:r>
          </w:p>
        </w:tc>
      </w:tr>
      <w:tr w14:paraId="0E22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4EBA02">
            <w:pPr>
              <w:spacing w:after="0" w:line="240" w:lineRule="auto"/>
            </w:pPr>
            <w:r>
              <w:t>Mục tiêu</w:t>
            </w:r>
          </w:p>
        </w:tc>
        <w:tc>
          <w:tcPr>
            <w:tcW w:w="4320" w:type="dxa"/>
          </w:tcPr>
          <w:p w14:paraId="0F42BB91">
            <w:pPr>
              <w:spacing w:after="0" w:line="240" w:lineRule="auto"/>
            </w:pPr>
            <w:r>
              <w:t>Cập nhật thông tin sản phẩm.</w:t>
            </w:r>
          </w:p>
        </w:tc>
      </w:tr>
      <w:tr w14:paraId="69D0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AA0F59">
            <w:pPr>
              <w:spacing w:after="0" w:line="240" w:lineRule="auto"/>
            </w:pPr>
            <w:r>
              <w:t>Tiền điều kiện</w:t>
            </w:r>
          </w:p>
        </w:tc>
        <w:tc>
          <w:tcPr>
            <w:tcW w:w="4320" w:type="dxa"/>
          </w:tcPr>
          <w:p w14:paraId="321BA68B">
            <w:pPr>
              <w:spacing w:after="0" w:line="240" w:lineRule="auto"/>
            </w:pPr>
            <w:r>
              <w:t>Admin có quyền quản trị.</w:t>
            </w:r>
          </w:p>
        </w:tc>
      </w:tr>
      <w:tr w14:paraId="6D51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33C381">
            <w:pPr>
              <w:spacing w:after="0" w:line="240" w:lineRule="auto"/>
            </w:pPr>
            <w:r>
              <w:t>Kích hoạt</w:t>
            </w:r>
          </w:p>
        </w:tc>
        <w:tc>
          <w:tcPr>
            <w:tcW w:w="4320" w:type="dxa"/>
          </w:tcPr>
          <w:p w14:paraId="09DFE496">
            <w:pPr>
              <w:spacing w:after="0" w:line="240" w:lineRule="auto"/>
            </w:pPr>
            <w:r>
              <w:t>Người dùng chọn chức năng tương ứng trên giao diện.</w:t>
            </w:r>
          </w:p>
        </w:tc>
      </w:tr>
      <w:tr w14:paraId="5153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A81787">
            <w:pPr>
              <w:spacing w:after="0" w:line="240" w:lineRule="auto"/>
            </w:pPr>
            <w:r>
              <w:t>Hậu điều kiện</w:t>
            </w:r>
          </w:p>
        </w:tc>
        <w:tc>
          <w:tcPr>
            <w:tcW w:w="4320" w:type="dxa"/>
          </w:tcPr>
          <w:p w14:paraId="7D9B7E91">
            <w:pPr>
              <w:spacing w:after="0" w:line="240" w:lineRule="auto"/>
            </w:pPr>
            <w:r>
              <w:t>Dữ liệu được cập nhật và ghi log theo chính sách hệ thống.</w:t>
            </w:r>
          </w:p>
        </w:tc>
      </w:tr>
    </w:tbl>
    <w:p w14:paraId="0800520B">
      <w:pPr>
        <w:pStyle w:val="4"/>
      </w:pPr>
      <w:r>
        <w:t>Luồng chính</w:t>
      </w:r>
    </w:p>
    <w:p w14:paraId="0F582280">
      <w:pPr>
        <w:pStyle w:val="29"/>
      </w:pPr>
      <w:r>
        <w:t>Admin chọn sản phẩm cần sửa.</w:t>
      </w:r>
    </w:p>
    <w:p w14:paraId="43304C4F">
      <w:pPr>
        <w:pStyle w:val="29"/>
      </w:pPr>
      <w:r>
        <w:t>Admin cập nhật các trường được phép.</w:t>
      </w:r>
    </w:p>
    <w:p w14:paraId="2EEC5B4D">
      <w:pPr>
        <w:pStyle w:val="29"/>
      </w:pPr>
      <w:r>
        <w:t>Hệ thống kiểm tra hợp lệ và lưu thay đổi.</w:t>
      </w:r>
    </w:p>
    <w:p w14:paraId="3C776254"/>
    <w:p w14:paraId="4B0403B0">
      <w:pPr>
        <w:pStyle w:val="3"/>
      </w:pPr>
      <w:r>
        <w:t>UC-18 - Xóa sản phẩm (kiểm tra ràng buộc)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CD1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0E423D">
            <w:pPr>
              <w:spacing w:after="0" w:line="240" w:lineRule="auto"/>
            </w:pPr>
            <w:r>
              <w:t>Tác nhân chính</w:t>
            </w:r>
          </w:p>
        </w:tc>
        <w:tc>
          <w:tcPr>
            <w:tcW w:w="4320" w:type="dxa"/>
          </w:tcPr>
          <w:p w14:paraId="62100D0D">
            <w:pPr>
              <w:spacing w:after="0" w:line="240" w:lineRule="auto"/>
            </w:pPr>
            <w:r>
              <w:t>Admin</w:t>
            </w:r>
          </w:p>
        </w:tc>
      </w:tr>
      <w:tr w14:paraId="62B2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C08027">
            <w:pPr>
              <w:spacing w:after="0" w:line="240" w:lineRule="auto"/>
            </w:pPr>
            <w:r>
              <w:t>Mục tiêu</w:t>
            </w:r>
          </w:p>
        </w:tc>
        <w:tc>
          <w:tcPr>
            <w:tcW w:w="4320" w:type="dxa"/>
          </w:tcPr>
          <w:p w14:paraId="41011C94">
            <w:pPr>
              <w:spacing w:after="0" w:line="240" w:lineRule="auto"/>
            </w:pPr>
            <w:r>
              <w:t>Xóa sản phẩm nếu chưa từng xuất hiện trong bất kỳ đơn hàng nào.</w:t>
            </w:r>
          </w:p>
        </w:tc>
      </w:tr>
      <w:tr w14:paraId="36FC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83FDB6">
            <w:pPr>
              <w:spacing w:after="0" w:line="240" w:lineRule="auto"/>
            </w:pPr>
            <w:r>
              <w:t>Tiền điều kiện</w:t>
            </w:r>
          </w:p>
        </w:tc>
        <w:tc>
          <w:tcPr>
            <w:tcW w:w="4320" w:type="dxa"/>
          </w:tcPr>
          <w:p w14:paraId="2AA92BA6">
            <w:pPr>
              <w:spacing w:after="0" w:line="240" w:lineRule="auto"/>
            </w:pPr>
            <w:r>
              <w:t>Admin có quyền quản trị.</w:t>
            </w:r>
          </w:p>
        </w:tc>
      </w:tr>
      <w:tr w14:paraId="04F4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4DF99E">
            <w:pPr>
              <w:spacing w:after="0" w:line="240" w:lineRule="auto"/>
            </w:pPr>
            <w:r>
              <w:t>Kích hoạt</w:t>
            </w:r>
          </w:p>
        </w:tc>
        <w:tc>
          <w:tcPr>
            <w:tcW w:w="4320" w:type="dxa"/>
          </w:tcPr>
          <w:p w14:paraId="0F6DDE45">
            <w:pPr>
              <w:spacing w:after="0" w:line="240" w:lineRule="auto"/>
            </w:pPr>
            <w:r>
              <w:t>Admin chọn 'Xóa' tại sản phẩm.</w:t>
            </w:r>
          </w:p>
        </w:tc>
      </w:tr>
      <w:tr w14:paraId="7C6B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E62D81">
            <w:pPr>
              <w:spacing w:after="0" w:line="240" w:lineRule="auto"/>
            </w:pPr>
            <w:r>
              <w:t>Hậu điều kiện</w:t>
            </w:r>
          </w:p>
        </w:tc>
        <w:tc>
          <w:tcPr>
            <w:tcW w:w="4320" w:type="dxa"/>
          </w:tcPr>
          <w:p w14:paraId="2B6C7FB0">
            <w:pPr>
              <w:spacing w:after="0" w:line="240" w:lineRule="auto"/>
            </w:pPr>
            <w:r>
              <w:t>Sản phẩm được xóa hoặc bị chặn xóa theo ràng buộc.</w:t>
            </w:r>
          </w:p>
        </w:tc>
      </w:tr>
      <w:tr w14:paraId="29D4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18BAE7">
            <w:pPr>
              <w:spacing w:after="0" w:line="240" w:lineRule="auto"/>
            </w:pPr>
            <w:r>
              <w:t>Quy tắc/Ràng buộc</w:t>
            </w:r>
          </w:p>
        </w:tc>
        <w:tc>
          <w:tcPr>
            <w:tcW w:w="4320" w:type="dxa"/>
          </w:tcPr>
          <w:p w14:paraId="61C6FC91">
            <w:pPr>
              <w:spacing w:after="0" w:line="240" w:lineRule="auto"/>
            </w:pPr>
            <w:r>
              <w:t>Không được xóa sản phẩm đã có trong đơn hàng (theo đề bài).</w:t>
            </w:r>
          </w:p>
        </w:tc>
      </w:tr>
    </w:tbl>
    <w:p w14:paraId="4EA4A370">
      <w:pPr>
        <w:pStyle w:val="4"/>
      </w:pPr>
      <w:r>
        <w:t>Luồng chính</w:t>
      </w:r>
    </w:p>
    <w:p w14:paraId="1D1ED8B4">
      <w:pPr>
        <w:pStyle w:val="29"/>
      </w:pPr>
      <w:r>
        <w:t>Hệ thống kiểm tra sản phẩm có tồn tại trong bảng chi tiết đơn hàng hay không.</w:t>
      </w:r>
    </w:p>
    <w:p w14:paraId="436C4323">
      <w:pPr>
        <w:pStyle w:val="29"/>
      </w:pPr>
      <w:r>
        <w:t>Nếu không tồn tại trong đơn hàng, hệ thống xóa sản phẩm.</w:t>
      </w:r>
    </w:p>
    <w:p w14:paraId="2B587613">
      <w:pPr>
        <w:pStyle w:val="29"/>
      </w:pPr>
      <w:r>
        <w:t>Nếu đã tồn tại trong đơn hàng, hệ thống từ chối xóa và gợi ý 'Ngừng kinh doanh/Ẩn sản phẩm'.</w:t>
      </w:r>
    </w:p>
    <w:p w14:paraId="7BB68101"/>
    <w:p w14:paraId="237FF5DB">
      <w:pPr>
        <w:pStyle w:val="3"/>
      </w:pPr>
      <w:r>
        <w:t>UC-19 - Xem danh sách sản phẩm (theo phân quyền)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B6C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079B03">
            <w:pPr>
              <w:spacing w:after="0" w:line="240" w:lineRule="auto"/>
            </w:pPr>
            <w:r>
              <w:t>Tác nhân chính</w:t>
            </w:r>
          </w:p>
        </w:tc>
        <w:tc>
          <w:tcPr>
            <w:tcW w:w="4320" w:type="dxa"/>
          </w:tcPr>
          <w:p w14:paraId="61D2B4BA">
            <w:pPr>
              <w:spacing w:after="0" w:line="240" w:lineRule="auto"/>
            </w:pPr>
            <w:r>
              <w:t>Admin/Nhân viên bán hàng</w:t>
            </w:r>
          </w:p>
        </w:tc>
      </w:tr>
      <w:tr w14:paraId="1757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F25A4B">
            <w:pPr>
              <w:spacing w:after="0" w:line="240" w:lineRule="auto"/>
            </w:pPr>
            <w:r>
              <w:t>Mục tiêu</w:t>
            </w:r>
          </w:p>
        </w:tc>
        <w:tc>
          <w:tcPr>
            <w:tcW w:w="4320" w:type="dxa"/>
          </w:tcPr>
          <w:p w14:paraId="167EBE4C">
            <w:pPr>
              <w:spacing w:after="0" w:line="240" w:lineRule="auto"/>
            </w:pPr>
            <w:r>
              <w:t>Xem danh sách sản phẩm; nhân viên bị giới hạn thông tin và không có quyền sửa/xóa.</w:t>
            </w:r>
          </w:p>
        </w:tc>
      </w:tr>
      <w:tr w14:paraId="0405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A41CE5">
            <w:pPr>
              <w:spacing w:after="0" w:line="240" w:lineRule="auto"/>
            </w:pPr>
            <w:r>
              <w:t>Tiền điều kiện</w:t>
            </w:r>
          </w:p>
        </w:tc>
        <w:tc>
          <w:tcPr>
            <w:tcW w:w="4320" w:type="dxa"/>
          </w:tcPr>
          <w:p w14:paraId="3DF53BD5">
            <w:pPr>
              <w:spacing w:after="0" w:line="240" w:lineRule="auto"/>
            </w:pPr>
            <w:r>
              <w:t>Người dùng đã đăng nhập.</w:t>
            </w:r>
          </w:p>
        </w:tc>
      </w:tr>
      <w:tr w14:paraId="2A93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D6A3D8">
            <w:pPr>
              <w:spacing w:after="0" w:line="240" w:lineRule="auto"/>
            </w:pPr>
            <w:r>
              <w:t>Kích hoạt</w:t>
            </w:r>
          </w:p>
        </w:tc>
        <w:tc>
          <w:tcPr>
            <w:tcW w:w="4320" w:type="dxa"/>
          </w:tcPr>
          <w:p w14:paraId="26587527">
            <w:pPr>
              <w:spacing w:after="0" w:line="240" w:lineRule="auto"/>
            </w:pPr>
            <w:r>
              <w:t>Người dùng mở màn hình Sản phẩm.</w:t>
            </w:r>
          </w:p>
        </w:tc>
      </w:tr>
      <w:tr w14:paraId="01B1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D6885F">
            <w:pPr>
              <w:spacing w:after="0" w:line="240" w:lineRule="auto"/>
            </w:pPr>
            <w:r>
              <w:t>Hậu điều kiện</w:t>
            </w:r>
          </w:p>
        </w:tc>
        <w:tc>
          <w:tcPr>
            <w:tcW w:w="4320" w:type="dxa"/>
          </w:tcPr>
          <w:p w14:paraId="203A8FF6">
            <w:pPr>
              <w:spacing w:after="0" w:line="240" w:lineRule="auto"/>
            </w:pPr>
            <w:r>
              <w:t>Danh sách được hiển thị đúng theo vai trò.</w:t>
            </w:r>
          </w:p>
        </w:tc>
      </w:tr>
      <w:tr w14:paraId="7D6A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D92797">
            <w:pPr>
              <w:spacing w:after="0" w:line="240" w:lineRule="auto"/>
            </w:pPr>
            <w:r>
              <w:t>Quy tắc/Ràng buộc</w:t>
            </w:r>
          </w:p>
        </w:tc>
        <w:tc>
          <w:tcPr>
            <w:tcW w:w="4320" w:type="dxa"/>
          </w:tcPr>
          <w:p w14:paraId="69D076CA">
            <w:pPr>
              <w:spacing w:after="0" w:line="240" w:lineRule="auto"/>
            </w:pPr>
            <w:r>
              <w:t>Phân quyền bắt buộc kiểm tra ở server-side, không chỉ ẩn nút trên UI.</w:t>
            </w:r>
          </w:p>
        </w:tc>
      </w:tr>
    </w:tbl>
    <w:p w14:paraId="6A0C985F">
      <w:pPr>
        <w:pStyle w:val="4"/>
      </w:pPr>
      <w:r>
        <w:t>Luồng chính</w:t>
      </w:r>
    </w:p>
    <w:p w14:paraId="003E65BC">
      <w:pPr>
        <w:pStyle w:val="29"/>
      </w:pPr>
      <w:r>
        <w:t>Hệ thống hiển thị danh sách sản phẩm (tìm kiếm/lọc theo tên, mã vạch, danh mục).</w:t>
      </w:r>
    </w:p>
    <w:p w14:paraId="74D17C04">
      <w:pPr>
        <w:pStyle w:val="29"/>
      </w:pPr>
      <w:r>
        <w:t>Nếu là Admin: hiển thị đầy đủ (bao gồm giá nhập) và nút sửa/xóa.</w:t>
      </w:r>
    </w:p>
    <w:p w14:paraId="238F916E">
      <w:pPr>
        <w:pStyle w:val="29"/>
      </w:pPr>
      <w:r>
        <w:t>Nếu là Nhân viên: ẩn giá nhập và ẩn chức năng sửa/xóa.</w:t>
      </w:r>
    </w:p>
    <w:p w14:paraId="55CAE115"/>
    <w:p w14:paraId="6329BE57">
      <w:pPr>
        <w:pStyle w:val="3"/>
      </w:pPr>
      <w:r>
        <w:t>UC-20 - Tra cứu khách hàng (SĐT)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97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77F608">
            <w:pPr>
              <w:spacing w:after="0" w:line="240" w:lineRule="auto"/>
            </w:pPr>
            <w:r>
              <w:t>Tác nhân chính</w:t>
            </w:r>
          </w:p>
        </w:tc>
        <w:tc>
          <w:tcPr>
            <w:tcW w:w="4320" w:type="dxa"/>
          </w:tcPr>
          <w:p w14:paraId="3C26765C">
            <w:pPr>
              <w:spacing w:after="0" w:line="240" w:lineRule="auto"/>
            </w:pPr>
            <w:r>
              <w:t>Nhân viên bán hàng</w:t>
            </w:r>
          </w:p>
        </w:tc>
      </w:tr>
      <w:tr w14:paraId="5366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F07CE5">
            <w:pPr>
              <w:spacing w:after="0" w:line="240" w:lineRule="auto"/>
            </w:pPr>
            <w:r>
              <w:t>Mục tiêu</w:t>
            </w:r>
          </w:p>
        </w:tc>
        <w:tc>
          <w:tcPr>
            <w:tcW w:w="4320" w:type="dxa"/>
          </w:tcPr>
          <w:p w14:paraId="74F418C2">
            <w:pPr>
              <w:spacing w:after="0" w:line="240" w:lineRule="auto"/>
            </w:pPr>
            <w:r>
              <w:t>Tra cứu khách hàng theo số điện thoại để lấy thông tin khi thanh toán.</w:t>
            </w:r>
          </w:p>
        </w:tc>
      </w:tr>
      <w:tr w14:paraId="6992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0D8E7B">
            <w:pPr>
              <w:spacing w:after="0" w:line="240" w:lineRule="auto"/>
            </w:pPr>
            <w:r>
              <w:t>Tiền điều kiện</w:t>
            </w:r>
          </w:p>
        </w:tc>
        <w:tc>
          <w:tcPr>
            <w:tcW w:w="4320" w:type="dxa"/>
          </w:tcPr>
          <w:p w14:paraId="711FBC94">
            <w:pPr>
              <w:spacing w:after="0" w:line="240" w:lineRule="auto"/>
            </w:pPr>
            <w:r>
              <w:t>Nhân viên đã đăng nhập.</w:t>
            </w:r>
          </w:p>
        </w:tc>
      </w:tr>
      <w:tr w14:paraId="254A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83D1B1">
            <w:pPr>
              <w:spacing w:after="0" w:line="240" w:lineRule="auto"/>
            </w:pPr>
            <w:r>
              <w:t>Kích hoạt</w:t>
            </w:r>
          </w:p>
        </w:tc>
        <w:tc>
          <w:tcPr>
            <w:tcW w:w="4320" w:type="dxa"/>
          </w:tcPr>
          <w:p w14:paraId="4C10383C">
            <w:pPr>
              <w:spacing w:after="0" w:line="240" w:lineRule="auto"/>
            </w:pPr>
            <w:r>
              <w:t>Người dùng chọn chức năng tương ứng trên giao diện.</w:t>
            </w:r>
          </w:p>
        </w:tc>
      </w:tr>
      <w:tr w14:paraId="25E2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B34AA5">
            <w:pPr>
              <w:spacing w:after="0" w:line="240" w:lineRule="auto"/>
            </w:pPr>
            <w:r>
              <w:t>Hậu điều kiện</w:t>
            </w:r>
          </w:p>
        </w:tc>
        <w:tc>
          <w:tcPr>
            <w:tcW w:w="4320" w:type="dxa"/>
          </w:tcPr>
          <w:p w14:paraId="3B4374BB">
            <w:pPr>
              <w:spacing w:after="0" w:line="240" w:lineRule="auto"/>
            </w:pPr>
            <w:r>
              <w:t>Dữ liệu được cập nhật và ghi log theo chính sách hệ thống.</w:t>
            </w:r>
          </w:p>
        </w:tc>
      </w:tr>
    </w:tbl>
    <w:p w14:paraId="6C1EE46F">
      <w:pPr>
        <w:pStyle w:val="4"/>
      </w:pPr>
      <w:r>
        <w:t>Luồng chính</w:t>
      </w:r>
    </w:p>
    <w:p w14:paraId="782E65AA">
      <w:pPr>
        <w:pStyle w:val="29"/>
      </w:pPr>
      <w:r>
        <w:t>Nhân viên nhập SĐT vào ô tra cứu.</w:t>
      </w:r>
    </w:p>
    <w:p w14:paraId="26FF27F7">
      <w:pPr>
        <w:pStyle w:val="29"/>
      </w:pPr>
      <w:r>
        <w:t>Hệ thống tìm khách hàng theo SĐT.</w:t>
      </w:r>
    </w:p>
    <w:p w14:paraId="25ACF64A">
      <w:pPr>
        <w:pStyle w:val="29"/>
      </w:pPr>
      <w:r>
        <w:t>Nếu tìm thấy, hệ thống tự động hiển thị thông tin khách.</w:t>
      </w:r>
    </w:p>
    <w:p w14:paraId="77713A43"/>
    <w:p w14:paraId="4DD5242F">
      <w:pPr>
        <w:pStyle w:val="3"/>
      </w:pPr>
      <w:r>
        <w:t>UC-21 - Tạo khách hàng mới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2E2C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DA050E">
            <w:pPr>
              <w:spacing w:after="0" w:line="240" w:lineRule="auto"/>
            </w:pPr>
            <w:r>
              <w:t>Tác nhân chính</w:t>
            </w:r>
          </w:p>
        </w:tc>
        <w:tc>
          <w:tcPr>
            <w:tcW w:w="4320" w:type="dxa"/>
          </w:tcPr>
          <w:p w14:paraId="3B00A5BB">
            <w:pPr>
              <w:spacing w:after="0" w:line="240" w:lineRule="auto"/>
            </w:pPr>
            <w:r>
              <w:t>Nhân viên bán hàng</w:t>
            </w:r>
          </w:p>
        </w:tc>
      </w:tr>
      <w:tr w14:paraId="57B5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0EA904">
            <w:pPr>
              <w:spacing w:after="0" w:line="240" w:lineRule="auto"/>
            </w:pPr>
            <w:r>
              <w:t>Mục tiêu</w:t>
            </w:r>
          </w:p>
        </w:tc>
        <w:tc>
          <w:tcPr>
            <w:tcW w:w="4320" w:type="dxa"/>
          </w:tcPr>
          <w:p w14:paraId="7D76F583">
            <w:pPr>
              <w:spacing w:after="0" w:line="240" w:lineRule="auto"/>
            </w:pPr>
            <w:r>
              <w:t>Tạo khách hàng mới khi thanh toán lần đầu.</w:t>
            </w:r>
          </w:p>
        </w:tc>
      </w:tr>
      <w:tr w14:paraId="20DBE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10F010">
            <w:pPr>
              <w:spacing w:after="0" w:line="240" w:lineRule="auto"/>
            </w:pPr>
            <w:r>
              <w:t>Tiền điều kiện</w:t>
            </w:r>
          </w:p>
        </w:tc>
        <w:tc>
          <w:tcPr>
            <w:tcW w:w="4320" w:type="dxa"/>
          </w:tcPr>
          <w:p w14:paraId="60D685E7">
            <w:pPr>
              <w:spacing w:after="0" w:line="240" w:lineRule="auto"/>
            </w:pPr>
            <w:r>
              <w:t>Nhân viên đã đăng nhập.</w:t>
            </w:r>
          </w:p>
        </w:tc>
      </w:tr>
      <w:tr w14:paraId="174B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EA5B86">
            <w:pPr>
              <w:spacing w:after="0" w:line="240" w:lineRule="auto"/>
            </w:pPr>
            <w:r>
              <w:t>Kích hoạt</w:t>
            </w:r>
          </w:p>
        </w:tc>
        <w:tc>
          <w:tcPr>
            <w:tcW w:w="4320" w:type="dxa"/>
          </w:tcPr>
          <w:p w14:paraId="6FC5EE15">
            <w:pPr>
              <w:spacing w:after="0" w:line="240" w:lineRule="auto"/>
            </w:pPr>
            <w:r>
              <w:t>Người dùng chọn chức năng tương ứng trên giao diện.</w:t>
            </w:r>
          </w:p>
        </w:tc>
      </w:tr>
      <w:tr w14:paraId="1FAB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0595D3">
            <w:pPr>
              <w:spacing w:after="0" w:line="240" w:lineRule="auto"/>
            </w:pPr>
            <w:r>
              <w:t>Hậu điều kiện</w:t>
            </w:r>
          </w:p>
        </w:tc>
        <w:tc>
          <w:tcPr>
            <w:tcW w:w="4320" w:type="dxa"/>
          </w:tcPr>
          <w:p w14:paraId="3C518D6E">
            <w:pPr>
              <w:spacing w:after="0" w:line="240" w:lineRule="auto"/>
            </w:pPr>
            <w:r>
              <w:t>Dữ liệu được cập nhật và ghi log theo chính sách hệ thống.</w:t>
            </w:r>
          </w:p>
        </w:tc>
      </w:tr>
      <w:tr w14:paraId="474C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F17E69">
            <w:pPr>
              <w:spacing w:after="0" w:line="240" w:lineRule="auto"/>
            </w:pPr>
            <w:r>
              <w:t>Quy tắc/Ràng buộc</w:t>
            </w:r>
          </w:p>
        </w:tc>
        <w:tc>
          <w:tcPr>
            <w:tcW w:w="4320" w:type="dxa"/>
          </w:tcPr>
          <w:p w14:paraId="1B8B3A6B">
            <w:pPr>
              <w:spacing w:after="0" w:line="240" w:lineRule="auto"/>
            </w:pPr>
            <w:r>
              <w:t>SĐT là duy nhất hoặc có cơ chế chống trùng.</w:t>
            </w:r>
          </w:p>
        </w:tc>
      </w:tr>
    </w:tbl>
    <w:p w14:paraId="6AF382B7">
      <w:pPr>
        <w:pStyle w:val="4"/>
      </w:pPr>
      <w:r>
        <w:t>Luồng chính</w:t>
      </w:r>
    </w:p>
    <w:p w14:paraId="1AEA8CAF">
      <w:pPr>
        <w:pStyle w:val="29"/>
      </w:pPr>
      <w:r>
        <w:t>Nhân viên nhập thông tin khách: tên, địa chỉ, SĐT.</w:t>
      </w:r>
    </w:p>
    <w:p w14:paraId="3323E620">
      <w:pPr>
        <w:pStyle w:val="29"/>
      </w:pPr>
      <w:r>
        <w:t>Hệ thống kiểm tra trùng SĐT.</w:t>
      </w:r>
    </w:p>
    <w:p w14:paraId="03401738">
      <w:pPr>
        <w:pStyle w:val="29"/>
      </w:pPr>
      <w:r>
        <w:t>Hệ thống tạo khách hàng và trả về mã khách để gắn vào đơn.</w:t>
      </w:r>
    </w:p>
    <w:p w14:paraId="4CC77EA8"/>
    <w:p w14:paraId="1C52DF88">
      <w:pPr>
        <w:pStyle w:val="3"/>
      </w:pPr>
      <w:r>
        <w:t>UC-22 - Xem thông tin khách hàng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751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562F7C">
            <w:pPr>
              <w:spacing w:after="0" w:line="240" w:lineRule="auto"/>
            </w:pPr>
            <w:r>
              <w:t>Tác nhân chính</w:t>
            </w:r>
          </w:p>
        </w:tc>
        <w:tc>
          <w:tcPr>
            <w:tcW w:w="4320" w:type="dxa"/>
          </w:tcPr>
          <w:p w14:paraId="2F688209">
            <w:pPr>
              <w:spacing w:after="0" w:line="240" w:lineRule="auto"/>
            </w:pPr>
            <w:r>
              <w:t>Nhân viên bán hàng</w:t>
            </w:r>
          </w:p>
        </w:tc>
      </w:tr>
      <w:tr w14:paraId="640A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B0F2E2">
            <w:pPr>
              <w:spacing w:after="0" w:line="240" w:lineRule="auto"/>
            </w:pPr>
            <w:r>
              <w:t>Mục tiêu</w:t>
            </w:r>
          </w:p>
        </w:tc>
        <w:tc>
          <w:tcPr>
            <w:tcW w:w="4320" w:type="dxa"/>
          </w:tcPr>
          <w:p w14:paraId="2162BD71">
            <w:pPr>
              <w:spacing w:after="0" w:line="240" w:lineRule="auto"/>
            </w:pPr>
            <w:r>
              <w:t>Xem chi tiết thông tin khách hàng.</w:t>
            </w:r>
          </w:p>
        </w:tc>
      </w:tr>
      <w:tr w14:paraId="6037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956DF7">
            <w:pPr>
              <w:spacing w:after="0" w:line="240" w:lineRule="auto"/>
            </w:pPr>
            <w:r>
              <w:t>Tiền điều kiện</w:t>
            </w:r>
          </w:p>
        </w:tc>
        <w:tc>
          <w:tcPr>
            <w:tcW w:w="4320" w:type="dxa"/>
          </w:tcPr>
          <w:p w14:paraId="0BA8A7BA">
            <w:pPr>
              <w:spacing w:after="0" w:line="240" w:lineRule="auto"/>
            </w:pPr>
            <w:r>
              <w:t>Nhân viên đã đăng nhập.</w:t>
            </w:r>
          </w:p>
        </w:tc>
      </w:tr>
      <w:tr w14:paraId="3746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03A7A7">
            <w:pPr>
              <w:spacing w:after="0" w:line="240" w:lineRule="auto"/>
            </w:pPr>
            <w:r>
              <w:t>Kích hoạt</w:t>
            </w:r>
          </w:p>
        </w:tc>
        <w:tc>
          <w:tcPr>
            <w:tcW w:w="4320" w:type="dxa"/>
          </w:tcPr>
          <w:p w14:paraId="21438B5C">
            <w:pPr>
              <w:spacing w:after="0" w:line="240" w:lineRule="auto"/>
            </w:pPr>
            <w:r>
              <w:t>Người dùng chọn chức năng tương ứng trên giao diện.</w:t>
            </w:r>
          </w:p>
        </w:tc>
      </w:tr>
      <w:tr w14:paraId="4998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4D3C2A">
            <w:pPr>
              <w:spacing w:after="0" w:line="240" w:lineRule="auto"/>
            </w:pPr>
            <w:r>
              <w:t>Hậu điều kiện</w:t>
            </w:r>
          </w:p>
        </w:tc>
        <w:tc>
          <w:tcPr>
            <w:tcW w:w="4320" w:type="dxa"/>
          </w:tcPr>
          <w:p w14:paraId="4F09E4BC">
            <w:pPr>
              <w:spacing w:after="0" w:line="240" w:lineRule="auto"/>
            </w:pPr>
            <w:r>
              <w:t>Dữ liệu được cập nhật và ghi log theo chính sách hệ thống.</w:t>
            </w:r>
          </w:p>
        </w:tc>
      </w:tr>
    </w:tbl>
    <w:p w14:paraId="06E70E8C">
      <w:pPr>
        <w:pStyle w:val="4"/>
      </w:pPr>
      <w:r>
        <w:t>Luồng chính</w:t>
      </w:r>
    </w:p>
    <w:p w14:paraId="6925C7A1">
      <w:pPr>
        <w:pStyle w:val="29"/>
      </w:pPr>
      <w:r>
        <w:t>Nhân viên mở hồ sơ khách hàng.</w:t>
      </w:r>
    </w:p>
    <w:p w14:paraId="69686339">
      <w:pPr>
        <w:pStyle w:val="29"/>
      </w:pPr>
      <w:r>
        <w:t>Hệ thống hiển thị thông tin cơ bản và tổng quan mua hàng.</w:t>
      </w:r>
    </w:p>
    <w:p w14:paraId="64B36596"/>
    <w:p w14:paraId="514D0A33">
      <w:pPr>
        <w:pStyle w:val="3"/>
        <w:rPr>
          <w:rFonts w:hint="default"/>
          <w:lang w:val="en-US"/>
        </w:rPr>
      </w:pPr>
      <w:r>
        <w:t>UC-23 - Xem lịch sử mua hàng</w:t>
      </w:r>
      <w:r>
        <w:rPr>
          <w:rFonts w:hint="default"/>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048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8D3726">
            <w:pPr>
              <w:spacing w:after="0" w:line="240" w:lineRule="auto"/>
            </w:pPr>
            <w:r>
              <w:t>Tác nhân chính</w:t>
            </w:r>
          </w:p>
        </w:tc>
        <w:tc>
          <w:tcPr>
            <w:tcW w:w="4320" w:type="dxa"/>
          </w:tcPr>
          <w:p w14:paraId="2B896082">
            <w:pPr>
              <w:spacing w:after="0" w:line="240" w:lineRule="auto"/>
            </w:pPr>
            <w:r>
              <w:t>Nhân viên bán hàng</w:t>
            </w:r>
          </w:p>
        </w:tc>
      </w:tr>
      <w:tr w14:paraId="721B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518B13">
            <w:pPr>
              <w:spacing w:after="0" w:line="240" w:lineRule="auto"/>
            </w:pPr>
            <w:r>
              <w:t>Mục tiêu</w:t>
            </w:r>
          </w:p>
        </w:tc>
        <w:tc>
          <w:tcPr>
            <w:tcW w:w="4320" w:type="dxa"/>
          </w:tcPr>
          <w:p w14:paraId="48514D9D">
            <w:pPr>
              <w:spacing w:after="0" w:line="240" w:lineRule="auto"/>
            </w:pPr>
            <w:r>
              <w:t>Xem danh sách các đơn hàng đã mua của khách.</w:t>
            </w:r>
          </w:p>
        </w:tc>
      </w:tr>
      <w:tr w14:paraId="616C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64A041">
            <w:pPr>
              <w:spacing w:after="0" w:line="240" w:lineRule="auto"/>
            </w:pPr>
            <w:r>
              <w:t>Tiền điều kiện</w:t>
            </w:r>
          </w:p>
        </w:tc>
        <w:tc>
          <w:tcPr>
            <w:tcW w:w="4320" w:type="dxa"/>
          </w:tcPr>
          <w:p w14:paraId="4F6499C8">
            <w:pPr>
              <w:spacing w:after="0" w:line="240" w:lineRule="auto"/>
            </w:pPr>
            <w:r>
              <w:t>Nhân viên đã đăng nhập.</w:t>
            </w:r>
          </w:p>
        </w:tc>
      </w:tr>
      <w:tr w14:paraId="3F10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F96E41">
            <w:pPr>
              <w:spacing w:after="0" w:line="240" w:lineRule="auto"/>
            </w:pPr>
            <w:r>
              <w:t>Kích hoạt</w:t>
            </w:r>
          </w:p>
        </w:tc>
        <w:tc>
          <w:tcPr>
            <w:tcW w:w="4320" w:type="dxa"/>
          </w:tcPr>
          <w:p w14:paraId="1D076093">
            <w:pPr>
              <w:spacing w:after="0" w:line="240" w:lineRule="auto"/>
            </w:pPr>
            <w:r>
              <w:t>Người dùng chọn chức năng tương ứng trên giao diện.</w:t>
            </w:r>
          </w:p>
        </w:tc>
      </w:tr>
      <w:tr w14:paraId="2390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FB7C71">
            <w:pPr>
              <w:spacing w:after="0" w:line="240" w:lineRule="auto"/>
            </w:pPr>
            <w:r>
              <w:t>Hậu điều kiện</w:t>
            </w:r>
          </w:p>
        </w:tc>
        <w:tc>
          <w:tcPr>
            <w:tcW w:w="4320" w:type="dxa"/>
          </w:tcPr>
          <w:p w14:paraId="1CE1F569">
            <w:pPr>
              <w:spacing w:after="0" w:line="240" w:lineRule="auto"/>
            </w:pPr>
            <w:r>
              <w:t>Dữ liệu được cập nhật và ghi log theo chính sách hệ thống.</w:t>
            </w:r>
          </w:p>
        </w:tc>
      </w:tr>
    </w:tbl>
    <w:p w14:paraId="7ACF6C4E">
      <w:pPr>
        <w:pStyle w:val="4"/>
      </w:pPr>
      <w:r>
        <w:t>Luồng chính</w:t>
      </w:r>
    </w:p>
    <w:p w14:paraId="027AE5F3">
      <w:pPr>
        <w:pStyle w:val="29"/>
      </w:pPr>
      <w:r>
        <w:t>Nhân viên vào mục Lịch sử mua hàng của khách.</w:t>
      </w:r>
    </w:p>
    <w:p w14:paraId="3FD44743">
      <w:pPr>
        <w:pStyle w:val="29"/>
      </w:pPr>
      <w:r>
        <w:t>Hệ thống hiển thị danh sách đơn: mã đơn, ngày, tổng tiền, trạng thái.</w:t>
      </w:r>
    </w:p>
    <w:p w14:paraId="4DBEA0B8"/>
    <w:p w14:paraId="25289959">
      <w:pPr>
        <w:pStyle w:val="3"/>
        <w:rPr>
          <w:rFonts w:hint="default"/>
          <w:lang w:val="en-US"/>
        </w:rPr>
      </w:pPr>
      <w:r>
        <w:t>UC-24 - Xem chi tiết đơn hàng cũ</w:t>
      </w:r>
      <w:r>
        <w:rPr>
          <w:rFonts w:hint="default"/>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37E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8FB164">
            <w:pPr>
              <w:spacing w:after="0" w:line="240" w:lineRule="auto"/>
            </w:pPr>
            <w:r>
              <w:t>Tác nhân chính</w:t>
            </w:r>
          </w:p>
        </w:tc>
        <w:tc>
          <w:tcPr>
            <w:tcW w:w="4320" w:type="dxa"/>
          </w:tcPr>
          <w:p w14:paraId="20951CCD">
            <w:pPr>
              <w:spacing w:after="0" w:line="240" w:lineRule="auto"/>
            </w:pPr>
            <w:r>
              <w:t>Nhân viên bán hàng</w:t>
            </w:r>
          </w:p>
        </w:tc>
      </w:tr>
      <w:tr w14:paraId="0AB4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97BFED">
            <w:pPr>
              <w:spacing w:after="0" w:line="240" w:lineRule="auto"/>
            </w:pPr>
            <w:r>
              <w:t>Mục tiêu</w:t>
            </w:r>
          </w:p>
        </w:tc>
        <w:tc>
          <w:tcPr>
            <w:tcW w:w="4320" w:type="dxa"/>
          </w:tcPr>
          <w:p w14:paraId="64AAE234">
            <w:pPr>
              <w:spacing w:after="0" w:line="240" w:lineRule="auto"/>
            </w:pPr>
            <w:r>
              <w:t>Xem chi tiết một đơn hàng cũ của khách.</w:t>
            </w:r>
          </w:p>
        </w:tc>
      </w:tr>
      <w:tr w14:paraId="1B9E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89C0A3">
            <w:pPr>
              <w:spacing w:after="0" w:line="240" w:lineRule="auto"/>
            </w:pPr>
            <w:r>
              <w:t>Tiền điều kiện</w:t>
            </w:r>
          </w:p>
        </w:tc>
        <w:tc>
          <w:tcPr>
            <w:tcW w:w="4320" w:type="dxa"/>
          </w:tcPr>
          <w:p w14:paraId="20B00435">
            <w:pPr>
              <w:spacing w:after="0" w:line="240" w:lineRule="auto"/>
            </w:pPr>
            <w:r>
              <w:t>Nhân viên đã đăng nhập.</w:t>
            </w:r>
          </w:p>
        </w:tc>
      </w:tr>
      <w:tr w14:paraId="5FC0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3DB506">
            <w:pPr>
              <w:spacing w:after="0" w:line="240" w:lineRule="auto"/>
            </w:pPr>
            <w:r>
              <w:t>Kích hoạt</w:t>
            </w:r>
          </w:p>
        </w:tc>
        <w:tc>
          <w:tcPr>
            <w:tcW w:w="4320" w:type="dxa"/>
          </w:tcPr>
          <w:p w14:paraId="7A56672A">
            <w:pPr>
              <w:spacing w:after="0" w:line="240" w:lineRule="auto"/>
            </w:pPr>
            <w:r>
              <w:t>Người dùng chọn chức năng tương ứng trên giao diện.</w:t>
            </w:r>
          </w:p>
        </w:tc>
      </w:tr>
      <w:tr w14:paraId="6980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D6D698">
            <w:pPr>
              <w:spacing w:after="0" w:line="240" w:lineRule="auto"/>
            </w:pPr>
            <w:r>
              <w:t>Hậu điều kiện</w:t>
            </w:r>
          </w:p>
        </w:tc>
        <w:tc>
          <w:tcPr>
            <w:tcW w:w="4320" w:type="dxa"/>
          </w:tcPr>
          <w:p w14:paraId="6FF3729D">
            <w:pPr>
              <w:spacing w:after="0" w:line="240" w:lineRule="auto"/>
            </w:pPr>
            <w:r>
              <w:t>Dữ liệu được cập nhật và ghi log theo chính sách hệ thống.</w:t>
            </w:r>
          </w:p>
        </w:tc>
      </w:tr>
    </w:tbl>
    <w:p w14:paraId="0E133831">
      <w:pPr>
        <w:pStyle w:val="4"/>
      </w:pPr>
      <w:r>
        <w:t>Luồng chính</w:t>
      </w:r>
    </w:p>
    <w:p w14:paraId="125F73B0">
      <w:pPr>
        <w:pStyle w:val="29"/>
      </w:pPr>
      <w:r>
        <w:t>Nhân viên chọn một đơn hàng trong lịch sử.</w:t>
      </w:r>
    </w:p>
    <w:p w14:paraId="72E5F024">
      <w:pPr>
        <w:pStyle w:val="29"/>
      </w:pPr>
      <w:r>
        <w:t>Hệ thống hiển thị chi tiết: sản phẩm, số lượng, đơn giá, tổng tiền, thông tin thanh toán.</w:t>
      </w:r>
    </w:p>
    <w:p w14:paraId="7A3A80AC"/>
    <w:p w14:paraId="31674065">
      <w:pPr>
        <w:pStyle w:val="3"/>
      </w:pPr>
      <w:r>
        <w:t>UC-25 - Mở màn hình POS &amp; tạo giỏ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8B7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1E2A8C">
            <w:pPr>
              <w:spacing w:after="0" w:line="240" w:lineRule="auto"/>
            </w:pPr>
            <w:r>
              <w:t>Tác nhân chính</w:t>
            </w:r>
          </w:p>
        </w:tc>
        <w:tc>
          <w:tcPr>
            <w:tcW w:w="4320" w:type="dxa"/>
          </w:tcPr>
          <w:p w14:paraId="5D531E1D">
            <w:pPr>
              <w:spacing w:after="0" w:line="240" w:lineRule="auto"/>
            </w:pPr>
            <w:r>
              <w:t>Nhân viên bán hàng</w:t>
            </w:r>
          </w:p>
        </w:tc>
      </w:tr>
      <w:tr w14:paraId="475F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9B7999">
            <w:pPr>
              <w:spacing w:after="0" w:line="240" w:lineRule="auto"/>
            </w:pPr>
            <w:r>
              <w:t>Mục tiêu</w:t>
            </w:r>
          </w:p>
        </w:tc>
        <w:tc>
          <w:tcPr>
            <w:tcW w:w="4320" w:type="dxa"/>
          </w:tcPr>
          <w:p w14:paraId="7294892B">
            <w:pPr>
              <w:spacing w:after="0" w:line="240" w:lineRule="auto"/>
            </w:pPr>
            <w:r>
              <w:t>Bắt đầu một giao dịch bán hàng và tạo giỏ hàng tạm.</w:t>
            </w:r>
          </w:p>
        </w:tc>
      </w:tr>
      <w:tr w14:paraId="0DDE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294C9C">
            <w:pPr>
              <w:spacing w:after="0" w:line="240" w:lineRule="auto"/>
            </w:pPr>
            <w:r>
              <w:t>Tiền điều kiện</w:t>
            </w:r>
          </w:p>
        </w:tc>
        <w:tc>
          <w:tcPr>
            <w:tcW w:w="4320" w:type="dxa"/>
          </w:tcPr>
          <w:p w14:paraId="536CBEC2">
            <w:pPr>
              <w:spacing w:after="0" w:line="240" w:lineRule="auto"/>
            </w:pPr>
            <w:r>
              <w:t>Nhân viên đã đăng nhập.</w:t>
            </w:r>
          </w:p>
        </w:tc>
      </w:tr>
      <w:tr w14:paraId="2B33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339164">
            <w:pPr>
              <w:spacing w:after="0" w:line="240" w:lineRule="auto"/>
            </w:pPr>
            <w:r>
              <w:t>Kích hoạt</w:t>
            </w:r>
          </w:p>
        </w:tc>
        <w:tc>
          <w:tcPr>
            <w:tcW w:w="4320" w:type="dxa"/>
          </w:tcPr>
          <w:p w14:paraId="5B5D73E1">
            <w:pPr>
              <w:spacing w:after="0" w:line="240" w:lineRule="auto"/>
            </w:pPr>
            <w:r>
              <w:t>Người dùng chọn chức năng tương ứng trên giao diện.</w:t>
            </w:r>
          </w:p>
        </w:tc>
      </w:tr>
      <w:tr w14:paraId="1227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0FE6F0">
            <w:pPr>
              <w:spacing w:after="0" w:line="240" w:lineRule="auto"/>
            </w:pPr>
            <w:r>
              <w:t>Hậu điều kiện</w:t>
            </w:r>
          </w:p>
        </w:tc>
        <w:tc>
          <w:tcPr>
            <w:tcW w:w="4320" w:type="dxa"/>
          </w:tcPr>
          <w:p w14:paraId="2D1B7A14">
            <w:pPr>
              <w:spacing w:after="0" w:line="240" w:lineRule="auto"/>
            </w:pPr>
            <w:r>
              <w:t>Dữ liệu được cập nhật và ghi log theo chính sách hệ thống.</w:t>
            </w:r>
          </w:p>
        </w:tc>
      </w:tr>
    </w:tbl>
    <w:p w14:paraId="7FFEA6E5">
      <w:pPr>
        <w:pStyle w:val="4"/>
      </w:pPr>
      <w:r>
        <w:t>Luồng chính</w:t>
      </w:r>
    </w:p>
    <w:p w14:paraId="6755A7EF">
      <w:pPr>
        <w:pStyle w:val="29"/>
      </w:pPr>
      <w:r>
        <w:t>Nhân viên mở màn hình POS.</w:t>
      </w:r>
    </w:p>
    <w:p w14:paraId="5C1868B2">
      <w:pPr>
        <w:pStyle w:val="29"/>
      </w:pPr>
      <w:r>
        <w:t>Hệ thống tạo giỏ hàng tạm (session/cart) cho giao dịch hiện tại.</w:t>
      </w:r>
    </w:p>
    <w:p w14:paraId="2F754B95">
      <w:pPr>
        <w:pStyle w:val="29"/>
      </w:pPr>
      <w:r>
        <w:t>Hệ thống sẵn sàng cho thao tác thêm sản phẩm.</w:t>
      </w:r>
    </w:p>
    <w:p w14:paraId="41E16194"/>
    <w:p w14:paraId="7E694B6B">
      <w:pPr>
        <w:pStyle w:val="3"/>
      </w:pPr>
      <w:bookmarkStart w:id="0" w:name="_GoBack"/>
      <w:r>
        <w:t>UC-26 - Thêm sản phẩm vào giỏ (theo tên)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7B9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7F5437">
            <w:pPr>
              <w:spacing w:after="0" w:line="240" w:lineRule="auto"/>
            </w:pPr>
            <w:r>
              <w:t>Tác nhân chính</w:t>
            </w:r>
          </w:p>
        </w:tc>
        <w:tc>
          <w:tcPr>
            <w:tcW w:w="4320" w:type="dxa"/>
          </w:tcPr>
          <w:p w14:paraId="37CE7DB3">
            <w:pPr>
              <w:spacing w:after="0" w:line="240" w:lineRule="auto"/>
            </w:pPr>
            <w:r>
              <w:t>Nhân viên bán hàng</w:t>
            </w:r>
          </w:p>
        </w:tc>
      </w:tr>
      <w:tr w14:paraId="7B60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32A6B5">
            <w:pPr>
              <w:spacing w:after="0" w:line="240" w:lineRule="auto"/>
            </w:pPr>
            <w:r>
              <w:t>Mục tiêu</w:t>
            </w:r>
          </w:p>
        </w:tc>
        <w:tc>
          <w:tcPr>
            <w:tcW w:w="4320" w:type="dxa"/>
          </w:tcPr>
          <w:p w14:paraId="6F326530">
            <w:pPr>
              <w:spacing w:after="0" w:line="240" w:lineRule="auto"/>
            </w:pPr>
            <w:r>
              <w:t>Thêm sản phẩm vào giỏ bằng tìm kiếm tên.</w:t>
            </w:r>
          </w:p>
        </w:tc>
      </w:tr>
      <w:tr w14:paraId="4AA4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375E1B">
            <w:pPr>
              <w:spacing w:after="0" w:line="240" w:lineRule="auto"/>
            </w:pPr>
            <w:r>
              <w:t>Tiền điều kiện</w:t>
            </w:r>
          </w:p>
        </w:tc>
        <w:tc>
          <w:tcPr>
            <w:tcW w:w="4320" w:type="dxa"/>
          </w:tcPr>
          <w:p w14:paraId="0322019C">
            <w:pPr>
              <w:spacing w:after="0" w:line="240" w:lineRule="auto"/>
            </w:pPr>
            <w:r>
              <w:t>Nhân viên đã đăng nhập và đang ở màn hình POS.</w:t>
            </w:r>
          </w:p>
        </w:tc>
      </w:tr>
      <w:tr w14:paraId="44D1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27D2DE">
            <w:pPr>
              <w:spacing w:after="0" w:line="240" w:lineRule="auto"/>
            </w:pPr>
            <w:r>
              <w:t>Kích hoạt</w:t>
            </w:r>
          </w:p>
        </w:tc>
        <w:tc>
          <w:tcPr>
            <w:tcW w:w="4320" w:type="dxa"/>
          </w:tcPr>
          <w:p w14:paraId="26D141AD">
            <w:pPr>
              <w:spacing w:after="0" w:line="240" w:lineRule="auto"/>
            </w:pPr>
            <w:r>
              <w:t>Người dùng chọn chức năng tương ứng trên giao diện.</w:t>
            </w:r>
          </w:p>
        </w:tc>
      </w:tr>
      <w:tr w14:paraId="2F01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2C9CA8">
            <w:pPr>
              <w:spacing w:after="0" w:line="240" w:lineRule="auto"/>
            </w:pPr>
            <w:r>
              <w:t>Hậu điều kiện</w:t>
            </w:r>
          </w:p>
        </w:tc>
        <w:tc>
          <w:tcPr>
            <w:tcW w:w="4320" w:type="dxa"/>
          </w:tcPr>
          <w:p w14:paraId="0082A503">
            <w:pPr>
              <w:spacing w:after="0" w:line="240" w:lineRule="auto"/>
            </w:pPr>
            <w:r>
              <w:t>Dữ liệu được cập nhật và ghi log theo chính sách hệ thống.</w:t>
            </w:r>
          </w:p>
        </w:tc>
      </w:tr>
    </w:tbl>
    <w:p w14:paraId="59001B31">
      <w:pPr>
        <w:pStyle w:val="4"/>
      </w:pPr>
      <w:r>
        <w:t>Luồng chính</w:t>
      </w:r>
    </w:p>
    <w:p w14:paraId="742007F1">
      <w:pPr>
        <w:pStyle w:val="29"/>
      </w:pPr>
      <w:r>
        <w:t>Nhân viên nhập tên sản phẩm để tìm kiếm.</w:t>
      </w:r>
    </w:p>
    <w:p w14:paraId="0BDDA8AF">
      <w:pPr>
        <w:pStyle w:val="29"/>
      </w:pPr>
      <w:r>
        <w:t>Hệ thống trả danh sách gợi ý.</w:t>
      </w:r>
    </w:p>
    <w:p w14:paraId="519CE610">
      <w:pPr>
        <w:pStyle w:val="29"/>
      </w:pPr>
      <w:r>
        <w:t>Nhân viên chọn sản phẩm và nhập số lượng.</w:t>
      </w:r>
    </w:p>
    <w:p w14:paraId="0B32DF43">
      <w:pPr>
        <w:pStyle w:val="29"/>
      </w:pPr>
      <w:r>
        <w:t>Hệ thống cập nhật giỏ hàng tức thì bằng AJAX (UC-28).</w:t>
      </w:r>
    </w:p>
    <w:bookmarkEnd w:id="0"/>
    <w:p w14:paraId="39ABD2F3"/>
    <w:p w14:paraId="0FC8844E">
      <w:pPr>
        <w:pStyle w:val="3"/>
      </w:pPr>
      <w:r>
        <w:t>UC-27 - Thêm sản phẩm vào giỏ (mã vạch)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ECC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885784">
            <w:pPr>
              <w:spacing w:after="0" w:line="240" w:lineRule="auto"/>
            </w:pPr>
            <w:r>
              <w:t>Tác nhân chính</w:t>
            </w:r>
          </w:p>
        </w:tc>
        <w:tc>
          <w:tcPr>
            <w:tcW w:w="4320" w:type="dxa"/>
          </w:tcPr>
          <w:p w14:paraId="7B9218C0">
            <w:pPr>
              <w:spacing w:after="0" w:line="240" w:lineRule="auto"/>
            </w:pPr>
            <w:r>
              <w:t>Nhân viên bán hàng</w:t>
            </w:r>
          </w:p>
        </w:tc>
      </w:tr>
      <w:tr w14:paraId="5A1F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B031EC">
            <w:pPr>
              <w:spacing w:after="0" w:line="240" w:lineRule="auto"/>
            </w:pPr>
            <w:r>
              <w:t>Mục tiêu</w:t>
            </w:r>
          </w:p>
        </w:tc>
        <w:tc>
          <w:tcPr>
            <w:tcW w:w="4320" w:type="dxa"/>
          </w:tcPr>
          <w:p w14:paraId="6C7831E7">
            <w:pPr>
              <w:spacing w:after="0" w:line="240" w:lineRule="auto"/>
            </w:pPr>
            <w:r>
              <w:t>Thêm sản phẩm vào giỏ bằng quét/nhập mã vạch.</w:t>
            </w:r>
          </w:p>
        </w:tc>
      </w:tr>
      <w:tr w14:paraId="346A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85EB39">
            <w:pPr>
              <w:spacing w:after="0" w:line="240" w:lineRule="auto"/>
            </w:pPr>
            <w:r>
              <w:t>Tiền điều kiện</w:t>
            </w:r>
          </w:p>
        </w:tc>
        <w:tc>
          <w:tcPr>
            <w:tcW w:w="4320" w:type="dxa"/>
          </w:tcPr>
          <w:p w14:paraId="2C9D9504">
            <w:pPr>
              <w:spacing w:after="0" w:line="240" w:lineRule="auto"/>
            </w:pPr>
            <w:r>
              <w:t>Nhân viên đã đăng nhập và đang ở màn hình POS.</w:t>
            </w:r>
          </w:p>
        </w:tc>
      </w:tr>
      <w:tr w14:paraId="695C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B69F31">
            <w:pPr>
              <w:spacing w:after="0" w:line="240" w:lineRule="auto"/>
            </w:pPr>
            <w:r>
              <w:t>Kích hoạt</w:t>
            </w:r>
          </w:p>
        </w:tc>
        <w:tc>
          <w:tcPr>
            <w:tcW w:w="4320" w:type="dxa"/>
          </w:tcPr>
          <w:p w14:paraId="34061B91">
            <w:pPr>
              <w:spacing w:after="0" w:line="240" w:lineRule="auto"/>
            </w:pPr>
            <w:r>
              <w:t>Người dùng chọn chức năng tương ứng trên giao diện.</w:t>
            </w:r>
          </w:p>
        </w:tc>
      </w:tr>
      <w:tr w14:paraId="7D76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62E7A6">
            <w:pPr>
              <w:spacing w:after="0" w:line="240" w:lineRule="auto"/>
            </w:pPr>
            <w:r>
              <w:t>Hậu điều kiện</w:t>
            </w:r>
          </w:p>
        </w:tc>
        <w:tc>
          <w:tcPr>
            <w:tcW w:w="4320" w:type="dxa"/>
          </w:tcPr>
          <w:p w14:paraId="6B5D82F9">
            <w:pPr>
              <w:spacing w:after="0" w:line="240" w:lineRule="auto"/>
            </w:pPr>
            <w:r>
              <w:t>Dữ liệu được cập nhật và ghi log theo chính sách hệ thống.</w:t>
            </w:r>
          </w:p>
        </w:tc>
      </w:tr>
      <w:tr w14:paraId="326A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75E9EF">
            <w:pPr>
              <w:spacing w:after="0" w:line="240" w:lineRule="auto"/>
            </w:pPr>
            <w:r>
              <w:t>Quy tắc/Ràng buộc</w:t>
            </w:r>
          </w:p>
        </w:tc>
        <w:tc>
          <w:tcPr>
            <w:tcW w:w="4320" w:type="dxa"/>
          </w:tcPr>
          <w:p w14:paraId="119C40AE">
            <w:pPr>
              <w:spacing w:after="0" w:line="240" w:lineRule="auto"/>
            </w:pPr>
            <w:r>
              <w:t>Mã vạch không tồn tại thì báo lỗi.</w:t>
            </w:r>
          </w:p>
        </w:tc>
      </w:tr>
    </w:tbl>
    <w:p w14:paraId="2B32E138">
      <w:pPr>
        <w:pStyle w:val="4"/>
      </w:pPr>
      <w:r>
        <w:t>Luồng chính</w:t>
      </w:r>
    </w:p>
    <w:p w14:paraId="59F6F15E">
      <w:pPr>
        <w:pStyle w:val="29"/>
      </w:pPr>
      <w:r>
        <w:t>Nhân viên quét hoặc nhập mã vạch.</w:t>
      </w:r>
    </w:p>
    <w:p w14:paraId="71967CAF">
      <w:pPr>
        <w:pStyle w:val="29"/>
      </w:pPr>
      <w:r>
        <w:t>Hệ thống tìm sản phẩm theo mã vạch.</w:t>
      </w:r>
    </w:p>
    <w:p w14:paraId="353A481A">
      <w:pPr>
        <w:pStyle w:val="29"/>
      </w:pPr>
      <w:r>
        <w:t>Hệ thống thêm sản phẩm vào giỏ và cập nhật tức thì (UC-28).</w:t>
      </w:r>
    </w:p>
    <w:p w14:paraId="17ECD11C"/>
    <w:p w14:paraId="731ED378">
      <w:pPr>
        <w:pStyle w:val="3"/>
      </w:pPr>
      <w:r>
        <w:t>UC-28 - Cập nhật giỏ hàng AJAX</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5755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A39A8F">
            <w:pPr>
              <w:spacing w:after="0" w:line="240" w:lineRule="auto"/>
            </w:pPr>
            <w:r>
              <w:t>Tác nhân chính</w:t>
            </w:r>
          </w:p>
        </w:tc>
        <w:tc>
          <w:tcPr>
            <w:tcW w:w="4320" w:type="dxa"/>
          </w:tcPr>
          <w:p w14:paraId="1F6D0C16">
            <w:pPr>
              <w:spacing w:after="0" w:line="240" w:lineRule="auto"/>
            </w:pPr>
            <w:r>
              <w:t>Nhân viên bán hàng</w:t>
            </w:r>
          </w:p>
        </w:tc>
      </w:tr>
      <w:tr w14:paraId="1CF9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2EC8AB">
            <w:pPr>
              <w:spacing w:after="0" w:line="240" w:lineRule="auto"/>
            </w:pPr>
            <w:r>
              <w:t>Mục tiêu</w:t>
            </w:r>
          </w:p>
        </w:tc>
        <w:tc>
          <w:tcPr>
            <w:tcW w:w="4320" w:type="dxa"/>
          </w:tcPr>
          <w:p w14:paraId="07D54D0C">
            <w:pPr>
              <w:spacing w:after="0" w:line="240" w:lineRule="auto"/>
            </w:pPr>
            <w:r>
              <w:t>Cập nhật danh sách sản phẩm và tổng tiền ngay lập tức mà không tải lại trang.</w:t>
            </w:r>
          </w:p>
        </w:tc>
      </w:tr>
      <w:tr w14:paraId="799B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F66BE6">
            <w:pPr>
              <w:spacing w:after="0" w:line="240" w:lineRule="auto"/>
            </w:pPr>
            <w:r>
              <w:t>Tiền điều kiện</w:t>
            </w:r>
          </w:p>
        </w:tc>
        <w:tc>
          <w:tcPr>
            <w:tcW w:w="4320" w:type="dxa"/>
          </w:tcPr>
          <w:p w14:paraId="4A960DC7">
            <w:pPr>
              <w:spacing w:after="0" w:line="240" w:lineRule="auto"/>
            </w:pPr>
            <w:r>
              <w:t>Nhân viên đang thao tác trên màn hình POS và đã có giỏ hàng (UC-25).</w:t>
            </w:r>
          </w:p>
        </w:tc>
      </w:tr>
      <w:tr w14:paraId="3348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C303B0">
            <w:pPr>
              <w:spacing w:after="0" w:line="240" w:lineRule="auto"/>
            </w:pPr>
            <w:r>
              <w:t>Kích hoạt</w:t>
            </w:r>
          </w:p>
        </w:tc>
        <w:tc>
          <w:tcPr>
            <w:tcW w:w="4320" w:type="dxa"/>
          </w:tcPr>
          <w:p w14:paraId="4C7157F8">
            <w:pPr>
              <w:spacing w:after="0" w:line="240" w:lineRule="auto"/>
            </w:pPr>
            <w:r>
              <w:t>Thêm/sửa/xóa sản phẩm trong giỏ.</w:t>
            </w:r>
          </w:p>
        </w:tc>
      </w:tr>
      <w:tr w14:paraId="4108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5099A1">
            <w:pPr>
              <w:spacing w:after="0" w:line="240" w:lineRule="auto"/>
            </w:pPr>
            <w:r>
              <w:t>Hậu điều kiện</w:t>
            </w:r>
          </w:p>
        </w:tc>
        <w:tc>
          <w:tcPr>
            <w:tcW w:w="4320" w:type="dxa"/>
          </w:tcPr>
          <w:p w14:paraId="00225AF5">
            <w:pPr>
              <w:spacing w:after="0" w:line="240" w:lineRule="auto"/>
            </w:pPr>
            <w:r>
              <w:t>Giỏ hàng hiển thị đúng trạng thái mới mà không reload trang.</w:t>
            </w:r>
          </w:p>
        </w:tc>
      </w:tr>
      <w:tr w14:paraId="01B1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30F841">
            <w:pPr>
              <w:spacing w:after="0" w:line="240" w:lineRule="auto"/>
            </w:pPr>
            <w:r>
              <w:t>Quy tắc/Ràng buộc</w:t>
            </w:r>
          </w:p>
        </w:tc>
        <w:tc>
          <w:tcPr>
            <w:tcW w:w="4320" w:type="dxa"/>
          </w:tcPr>
          <w:p w14:paraId="67B0B8E4">
            <w:pPr>
              <w:spacing w:after="0" w:line="240" w:lineRule="auto"/>
            </w:pPr>
            <w:r>
              <w:t>Luôn kiểm tra lại ở server-side (không tin dữ liệu từ client).</w:t>
            </w:r>
          </w:p>
        </w:tc>
      </w:tr>
    </w:tbl>
    <w:p w14:paraId="234DF10C">
      <w:pPr>
        <w:pStyle w:val="4"/>
      </w:pPr>
      <w:r>
        <w:t>Luồng chính</w:t>
      </w:r>
    </w:p>
    <w:p w14:paraId="00252C50">
      <w:pPr>
        <w:pStyle w:val="29"/>
      </w:pPr>
      <w:r>
        <w:t>Giao diện gửi yêu cầu AJAX (thêm/sửa/xóa) lên server.</w:t>
      </w:r>
    </w:p>
    <w:p w14:paraId="2D21A01A">
      <w:pPr>
        <w:pStyle w:val="29"/>
      </w:pPr>
      <w:r>
        <w:t>Server kiểm tra tồn kho (nếu áp dụng) và hợp lệ dữ liệu.</w:t>
      </w:r>
    </w:p>
    <w:p w14:paraId="7E07D145">
      <w:pPr>
        <w:pStyle w:val="29"/>
      </w:pPr>
      <w:r>
        <w:t>Server cập nhật giỏ hàng và trả về dữ liệu mới (danh sách dòng, tổng tiền).</w:t>
      </w:r>
    </w:p>
    <w:p w14:paraId="0CF44BC4">
      <w:pPr>
        <w:pStyle w:val="29"/>
      </w:pPr>
      <w:r>
        <w:t>Giao diện render lại bảng giỏ hàng và tổng tiền.</w:t>
      </w:r>
    </w:p>
    <w:p w14:paraId="130B4FE2">
      <w:pPr>
        <w:pStyle w:val="4"/>
      </w:pPr>
      <w:r>
        <w:t>Luồng thay thế / Ngoại lệ</w:t>
      </w:r>
    </w:p>
    <w:p w14:paraId="340454FD">
      <w:pPr>
        <w:pStyle w:val="23"/>
      </w:pPr>
      <w:r>
        <w:t>E1 - Dữ liệu không hợp lệ / hết hàng</w:t>
      </w:r>
    </w:p>
    <w:p w14:paraId="253D371E">
      <w:pPr>
        <w:pStyle w:val="30"/>
      </w:pPr>
      <w:r>
        <w:t>Server trả về lỗi; giao diện hiển thị thông báo và không cập nhật giỏ.</w:t>
      </w:r>
    </w:p>
    <w:p w14:paraId="38783F22"/>
    <w:p w14:paraId="781ACEE5">
      <w:pPr>
        <w:pStyle w:val="3"/>
      </w:pPr>
      <w:r>
        <w:t>UC-38 - Sửa số lượng sản phẩm trong giỏ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3A0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801556">
            <w:pPr>
              <w:spacing w:after="0" w:line="240" w:lineRule="auto"/>
            </w:pPr>
            <w:r>
              <w:t>Tác nhân chính</w:t>
            </w:r>
          </w:p>
        </w:tc>
        <w:tc>
          <w:tcPr>
            <w:tcW w:w="4320" w:type="dxa"/>
          </w:tcPr>
          <w:p w14:paraId="47BF5EAE">
            <w:pPr>
              <w:spacing w:after="0" w:line="240" w:lineRule="auto"/>
            </w:pPr>
            <w:r>
              <w:t>Nhân viên bán hàng</w:t>
            </w:r>
          </w:p>
        </w:tc>
      </w:tr>
      <w:tr w14:paraId="2C91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693B7E">
            <w:pPr>
              <w:spacing w:after="0" w:line="240" w:lineRule="auto"/>
            </w:pPr>
            <w:r>
              <w:t>Mục tiêu</w:t>
            </w:r>
          </w:p>
        </w:tc>
        <w:tc>
          <w:tcPr>
            <w:tcW w:w="4320" w:type="dxa"/>
          </w:tcPr>
          <w:p w14:paraId="601BFBA1">
            <w:pPr>
              <w:spacing w:after="0" w:line="240" w:lineRule="auto"/>
            </w:pPr>
            <w:r>
              <w:t>Chỉnh số lượng sản phẩm đã chọn trong giỏ.</w:t>
            </w:r>
          </w:p>
        </w:tc>
      </w:tr>
      <w:tr w14:paraId="3F78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15A015">
            <w:pPr>
              <w:spacing w:after="0" w:line="240" w:lineRule="auto"/>
            </w:pPr>
            <w:r>
              <w:t>Tiền điều kiện</w:t>
            </w:r>
          </w:p>
        </w:tc>
        <w:tc>
          <w:tcPr>
            <w:tcW w:w="4320" w:type="dxa"/>
          </w:tcPr>
          <w:p w14:paraId="21AB30B4">
            <w:pPr>
              <w:spacing w:after="0" w:line="240" w:lineRule="auto"/>
            </w:pPr>
            <w:r>
              <w:t>Nhân viên đang ở POS và giỏ có sản phẩm.</w:t>
            </w:r>
          </w:p>
        </w:tc>
      </w:tr>
      <w:tr w14:paraId="5633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36FCF3">
            <w:pPr>
              <w:spacing w:after="0" w:line="240" w:lineRule="auto"/>
            </w:pPr>
            <w:r>
              <w:t>Kích hoạt</w:t>
            </w:r>
          </w:p>
        </w:tc>
        <w:tc>
          <w:tcPr>
            <w:tcW w:w="4320" w:type="dxa"/>
          </w:tcPr>
          <w:p w14:paraId="3592A795">
            <w:pPr>
              <w:spacing w:after="0" w:line="240" w:lineRule="auto"/>
            </w:pPr>
            <w:r>
              <w:t>Người dùng chọn chức năng tương ứng trên giao diện.</w:t>
            </w:r>
          </w:p>
        </w:tc>
      </w:tr>
      <w:tr w14:paraId="37DA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545F0C">
            <w:pPr>
              <w:spacing w:after="0" w:line="240" w:lineRule="auto"/>
            </w:pPr>
            <w:r>
              <w:t>Hậu điều kiện</w:t>
            </w:r>
          </w:p>
        </w:tc>
        <w:tc>
          <w:tcPr>
            <w:tcW w:w="4320" w:type="dxa"/>
          </w:tcPr>
          <w:p w14:paraId="0ECF0AB5">
            <w:pPr>
              <w:spacing w:after="0" w:line="240" w:lineRule="auto"/>
            </w:pPr>
            <w:r>
              <w:t>Dữ liệu được cập nhật và ghi log theo chính sách hệ thống.</w:t>
            </w:r>
          </w:p>
        </w:tc>
      </w:tr>
    </w:tbl>
    <w:p w14:paraId="5201336B">
      <w:pPr>
        <w:pStyle w:val="4"/>
      </w:pPr>
      <w:r>
        <w:t>Luồng chính</w:t>
      </w:r>
    </w:p>
    <w:p w14:paraId="131E5F13">
      <w:pPr>
        <w:pStyle w:val="29"/>
      </w:pPr>
      <w:r>
        <w:t>Nhân viên tăng/giảm hoặc nhập số lượng mới.</w:t>
      </w:r>
    </w:p>
    <w:p w14:paraId="0F320F28">
      <w:pPr>
        <w:pStyle w:val="29"/>
      </w:pPr>
      <w:r>
        <w:t>Hệ thống gọi AJAX cập nhật giỏ (UC-28).</w:t>
      </w:r>
    </w:p>
    <w:p w14:paraId="0E7C2E4D"/>
    <w:p w14:paraId="4D08FF5D">
      <w:pPr>
        <w:pStyle w:val="3"/>
      </w:pPr>
      <w:r>
        <w:t>UC-39 - Xóa sản phẩm khỏi giỏ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DBA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395FE2">
            <w:pPr>
              <w:spacing w:after="0" w:line="240" w:lineRule="auto"/>
            </w:pPr>
            <w:r>
              <w:t>Tác nhân chính</w:t>
            </w:r>
          </w:p>
        </w:tc>
        <w:tc>
          <w:tcPr>
            <w:tcW w:w="4320" w:type="dxa"/>
          </w:tcPr>
          <w:p w14:paraId="4D205DC8">
            <w:pPr>
              <w:spacing w:after="0" w:line="240" w:lineRule="auto"/>
            </w:pPr>
            <w:r>
              <w:t>Nhân viên bán hàng</w:t>
            </w:r>
          </w:p>
        </w:tc>
      </w:tr>
      <w:tr w14:paraId="0828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5C1842">
            <w:pPr>
              <w:spacing w:after="0" w:line="240" w:lineRule="auto"/>
            </w:pPr>
            <w:r>
              <w:t>Mục tiêu</w:t>
            </w:r>
          </w:p>
        </w:tc>
        <w:tc>
          <w:tcPr>
            <w:tcW w:w="4320" w:type="dxa"/>
          </w:tcPr>
          <w:p w14:paraId="641B58BE">
            <w:pPr>
              <w:spacing w:after="0" w:line="240" w:lineRule="auto"/>
            </w:pPr>
            <w:r>
              <w:t>Xóa một dòng sản phẩm khỏi giỏ hàng.</w:t>
            </w:r>
          </w:p>
        </w:tc>
      </w:tr>
      <w:tr w14:paraId="1600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95DD66">
            <w:pPr>
              <w:spacing w:after="0" w:line="240" w:lineRule="auto"/>
            </w:pPr>
            <w:r>
              <w:t>Tiền điều kiện</w:t>
            </w:r>
          </w:p>
        </w:tc>
        <w:tc>
          <w:tcPr>
            <w:tcW w:w="4320" w:type="dxa"/>
          </w:tcPr>
          <w:p w14:paraId="265B4203">
            <w:pPr>
              <w:spacing w:after="0" w:line="240" w:lineRule="auto"/>
            </w:pPr>
            <w:r>
              <w:t>Nhân viên đang ở POS và giỏ có sản phẩm.</w:t>
            </w:r>
          </w:p>
        </w:tc>
      </w:tr>
      <w:tr w14:paraId="274A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5E1BCC">
            <w:pPr>
              <w:spacing w:after="0" w:line="240" w:lineRule="auto"/>
            </w:pPr>
            <w:r>
              <w:t>Kích hoạt</w:t>
            </w:r>
          </w:p>
        </w:tc>
        <w:tc>
          <w:tcPr>
            <w:tcW w:w="4320" w:type="dxa"/>
          </w:tcPr>
          <w:p w14:paraId="785D1DB9">
            <w:pPr>
              <w:spacing w:after="0" w:line="240" w:lineRule="auto"/>
            </w:pPr>
            <w:r>
              <w:t>Người dùng chọn chức năng tương ứng trên giao diện.</w:t>
            </w:r>
          </w:p>
        </w:tc>
      </w:tr>
      <w:tr w14:paraId="6E01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94EB4E">
            <w:pPr>
              <w:spacing w:after="0" w:line="240" w:lineRule="auto"/>
            </w:pPr>
            <w:r>
              <w:t>Hậu điều kiện</w:t>
            </w:r>
          </w:p>
        </w:tc>
        <w:tc>
          <w:tcPr>
            <w:tcW w:w="4320" w:type="dxa"/>
          </w:tcPr>
          <w:p w14:paraId="7A140B44">
            <w:pPr>
              <w:spacing w:after="0" w:line="240" w:lineRule="auto"/>
            </w:pPr>
            <w:r>
              <w:t>Dữ liệu được cập nhật và ghi log theo chính sách hệ thống.</w:t>
            </w:r>
          </w:p>
        </w:tc>
      </w:tr>
    </w:tbl>
    <w:p w14:paraId="3B560E88">
      <w:pPr>
        <w:pStyle w:val="4"/>
      </w:pPr>
      <w:r>
        <w:t>Luồng chính</w:t>
      </w:r>
    </w:p>
    <w:p w14:paraId="6F785DAE">
      <w:pPr>
        <w:pStyle w:val="29"/>
      </w:pPr>
      <w:r>
        <w:t>Nhân viên bấm Xóa tại dòng sản phẩm.</w:t>
      </w:r>
    </w:p>
    <w:p w14:paraId="77AEDA16">
      <w:pPr>
        <w:pStyle w:val="29"/>
      </w:pPr>
      <w:r>
        <w:t>Hệ thống gọi AJAX cập nhật giỏ (UC-28).</w:t>
      </w:r>
    </w:p>
    <w:p w14:paraId="09F18431"/>
    <w:p w14:paraId="11690B91">
      <w:pPr>
        <w:pStyle w:val="3"/>
      </w:pPr>
      <w:r>
        <w:t>UC-29 - Tính tổng tiền, tiền khách đưa, tiền thối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D12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ED8342">
            <w:pPr>
              <w:spacing w:after="0" w:line="240" w:lineRule="auto"/>
            </w:pPr>
            <w:r>
              <w:t>Tác nhân chính</w:t>
            </w:r>
          </w:p>
        </w:tc>
        <w:tc>
          <w:tcPr>
            <w:tcW w:w="4320" w:type="dxa"/>
          </w:tcPr>
          <w:p w14:paraId="03D13CB1">
            <w:pPr>
              <w:spacing w:after="0" w:line="240" w:lineRule="auto"/>
            </w:pPr>
            <w:r>
              <w:t>Nhân viên bán hàng</w:t>
            </w:r>
          </w:p>
        </w:tc>
      </w:tr>
      <w:tr w14:paraId="3BAB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2C412E">
            <w:pPr>
              <w:spacing w:after="0" w:line="240" w:lineRule="auto"/>
            </w:pPr>
            <w:r>
              <w:t>Mục tiêu</w:t>
            </w:r>
          </w:p>
        </w:tc>
        <w:tc>
          <w:tcPr>
            <w:tcW w:w="4320" w:type="dxa"/>
          </w:tcPr>
          <w:p w14:paraId="01CD4A65">
            <w:pPr>
              <w:spacing w:after="0" w:line="240" w:lineRule="auto"/>
            </w:pPr>
            <w:r>
              <w:t>Tính tổng tiền đơn và số tiền thối lại cho khách.</w:t>
            </w:r>
          </w:p>
        </w:tc>
      </w:tr>
      <w:tr w14:paraId="3E83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DECE9F">
            <w:pPr>
              <w:spacing w:after="0" w:line="240" w:lineRule="auto"/>
            </w:pPr>
            <w:r>
              <w:t>Tiền điều kiện</w:t>
            </w:r>
          </w:p>
        </w:tc>
        <w:tc>
          <w:tcPr>
            <w:tcW w:w="4320" w:type="dxa"/>
          </w:tcPr>
          <w:p w14:paraId="6CA985EC">
            <w:pPr>
              <w:spacing w:after="0" w:line="240" w:lineRule="auto"/>
            </w:pPr>
            <w:r>
              <w:t>Giỏ hàng có ít nhất 1 sản phẩm.</w:t>
            </w:r>
          </w:p>
        </w:tc>
      </w:tr>
      <w:tr w14:paraId="76AC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826579">
            <w:pPr>
              <w:spacing w:after="0" w:line="240" w:lineRule="auto"/>
            </w:pPr>
            <w:r>
              <w:t>Kích hoạt</w:t>
            </w:r>
          </w:p>
        </w:tc>
        <w:tc>
          <w:tcPr>
            <w:tcW w:w="4320" w:type="dxa"/>
          </w:tcPr>
          <w:p w14:paraId="7A7BB3C3">
            <w:pPr>
              <w:spacing w:after="0" w:line="240" w:lineRule="auto"/>
            </w:pPr>
            <w:r>
              <w:t>Người dùng chọn chức năng tương ứng trên giao diện.</w:t>
            </w:r>
          </w:p>
        </w:tc>
      </w:tr>
      <w:tr w14:paraId="5809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4A4CF4">
            <w:pPr>
              <w:spacing w:after="0" w:line="240" w:lineRule="auto"/>
            </w:pPr>
            <w:r>
              <w:t>Hậu điều kiện</w:t>
            </w:r>
          </w:p>
        </w:tc>
        <w:tc>
          <w:tcPr>
            <w:tcW w:w="4320" w:type="dxa"/>
          </w:tcPr>
          <w:p w14:paraId="0876FE64">
            <w:pPr>
              <w:spacing w:after="0" w:line="240" w:lineRule="auto"/>
            </w:pPr>
            <w:r>
              <w:t>Dữ liệu được cập nhật và ghi log theo chính sách hệ thống.</w:t>
            </w:r>
          </w:p>
        </w:tc>
      </w:tr>
    </w:tbl>
    <w:p w14:paraId="1221C642">
      <w:pPr>
        <w:pStyle w:val="4"/>
      </w:pPr>
      <w:r>
        <w:t>Luồng chính</w:t>
      </w:r>
    </w:p>
    <w:p w14:paraId="34BF9E1B">
      <w:pPr>
        <w:pStyle w:val="29"/>
      </w:pPr>
      <w:r>
        <w:t>Hệ thống tính tổng tiền từ các dòng sản phẩm trong giỏ.</w:t>
      </w:r>
    </w:p>
    <w:p w14:paraId="36213A44">
      <w:pPr>
        <w:pStyle w:val="29"/>
      </w:pPr>
      <w:r>
        <w:t>Nhân viên nhập số tiền khách đưa.</w:t>
      </w:r>
    </w:p>
    <w:p w14:paraId="33C50EFB">
      <w:pPr>
        <w:pStyle w:val="29"/>
      </w:pPr>
      <w:r>
        <w:t>Hệ thống tính tiền thối và hiển thị ngay.</w:t>
      </w:r>
    </w:p>
    <w:p w14:paraId="29DC8994"/>
    <w:p w14:paraId="0C96B6CE">
      <w:pPr>
        <w:pStyle w:val="3"/>
      </w:pPr>
      <w:r>
        <w:t>UC-30 - Hoàn tất thanh toán &amp; lưu đơn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F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0CEFAD9E">
            <w:pPr>
              <w:spacing w:after="0" w:line="240" w:lineRule="auto"/>
            </w:pPr>
            <w:r>
              <w:t>Tác nhân chính</w:t>
            </w:r>
          </w:p>
        </w:tc>
        <w:tc>
          <w:tcPr>
            <w:tcW w:w="4320" w:type="dxa"/>
          </w:tcPr>
          <w:p w14:paraId="61E44363">
            <w:pPr>
              <w:spacing w:after="0" w:line="240" w:lineRule="auto"/>
            </w:pPr>
            <w:r>
              <w:t>Nhân viên bán hàng</w:t>
            </w:r>
          </w:p>
        </w:tc>
      </w:tr>
      <w:tr w14:paraId="54BB8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CEE5DC">
            <w:pPr>
              <w:spacing w:after="0" w:line="240" w:lineRule="auto"/>
            </w:pPr>
            <w:r>
              <w:t>Mục tiêu</w:t>
            </w:r>
          </w:p>
        </w:tc>
        <w:tc>
          <w:tcPr>
            <w:tcW w:w="4320" w:type="dxa"/>
          </w:tcPr>
          <w:p w14:paraId="635526BA">
            <w:pPr>
              <w:spacing w:after="0" w:line="240" w:lineRule="auto"/>
            </w:pPr>
            <w:r>
              <w:t>Hoàn tất giao dịch, lưu đơn hàng và gắn khách hàng (tự tạo nếu mua lần đầu).</w:t>
            </w:r>
          </w:p>
        </w:tc>
      </w:tr>
      <w:tr w14:paraId="5F98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241A5E">
            <w:pPr>
              <w:spacing w:after="0" w:line="240" w:lineRule="auto"/>
            </w:pPr>
            <w:r>
              <w:t>Tiền điều kiện</w:t>
            </w:r>
          </w:p>
        </w:tc>
        <w:tc>
          <w:tcPr>
            <w:tcW w:w="4320" w:type="dxa"/>
          </w:tcPr>
          <w:p w14:paraId="39146CA1">
            <w:pPr>
              <w:spacing w:after="0" w:line="240" w:lineRule="auto"/>
            </w:pPr>
            <w:r>
              <w:t>Giỏ hàng hợp lệ, tổng tiền đã tính, nhân viên đã đăng nhập.</w:t>
            </w:r>
          </w:p>
        </w:tc>
      </w:tr>
      <w:tr w14:paraId="10BC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FF01FD">
            <w:pPr>
              <w:spacing w:after="0" w:line="240" w:lineRule="auto"/>
            </w:pPr>
            <w:r>
              <w:t>Kích hoạt</w:t>
            </w:r>
          </w:p>
        </w:tc>
        <w:tc>
          <w:tcPr>
            <w:tcW w:w="4320" w:type="dxa"/>
          </w:tcPr>
          <w:p w14:paraId="53FC4A55">
            <w:pPr>
              <w:spacing w:after="0" w:line="240" w:lineRule="auto"/>
            </w:pPr>
            <w:r>
              <w:t>Nhân viên bấm 'Thanh toán'.</w:t>
            </w:r>
          </w:p>
        </w:tc>
      </w:tr>
      <w:tr w14:paraId="7FA3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E554AF">
            <w:pPr>
              <w:spacing w:after="0" w:line="240" w:lineRule="auto"/>
            </w:pPr>
            <w:r>
              <w:t>Hậu điều kiện</w:t>
            </w:r>
          </w:p>
        </w:tc>
        <w:tc>
          <w:tcPr>
            <w:tcW w:w="4320" w:type="dxa"/>
          </w:tcPr>
          <w:p w14:paraId="74EE93AA">
            <w:pPr>
              <w:spacing w:after="0" w:line="240" w:lineRule="auto"/>
            </w:pPr>
            <w:r>
              <w:t>Đơn hàng được lưu; khách hàng được gắn đúng; tồn kho được cập nhật (nếu áp dụng).</w:t>
            </w:r>
          </w:p>
        </w:tc>
      </w:tr>
      <w:tr w14:paraId="5CE2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480291">
            <w:pPr>
              <w:spacing w:after="0" w:line="240" w:lineRule="auto"/>
            </w:pPr>
            <w:r>
              <w:t>Quy tắc/Ràng buộc</w:t>
            </w:r>
          </w:p>
        </w:tc>
        <w:tc>
          <w:tcPr>
            <w:tcW w:w="4320" w:type="dxa"/>
          </w:tcPr>
          <w:p w14:paraId="2497569C">
            <w:pPr>
              <w:spacing w:after="0" w:line="240" w:lineRule="auto"/>
            </w:pPr>
            <w:r>
              <w:t>Không cho phép chỉnh sửa giá bán từ phía nhân viên nếu chính sách hệ thống không cho phép.</w:t>
            </w:r>
          </w:p>
        </w:tc>
      </w:tr>
    </w:tbl>
    <w:p w14:paraId="73C952B4">
      <w:pPr>
        <w:pStyle w:val="4"/>
      </w:pPr>
      <w:r>
        <w:t>Luồng chính</w:t>
      </w:r>
    </w:p>
    <w:p w14:paraId="0D76BA15">
      <w:pPr>
        <w:pStyle w:val="29"/>
      </w:pPr>
      <w:r>
        <w:t>Nhân viên tra cứu khách theo SĐT (UC-20).</w:t>
      </w:r>
    </w:p>
    <w:p w14:paraId="1ECD6051">
      <w:pPr>
        <w:pStyle w:val="29"/>
      </w:pPr>
      <w:r>
        <w:t>Nếu không có khách, nhân viên tạo khách mới (UC-21).</w:t>
      </w:r>
    </w:p>
    <w:p w14:paraId="47F4CF1A">
      <w:pPr>
        <w:pStyle w:val="29"/>
      </w:pPr>
      <w:r>
        <w:t>Hệ thống kiểm tra giỏ hàng lần cuối (giá, tồn kho nếu có).</w:t>
      </w:r>
    </w:p>
    <w:p w14:paraId="15BA03D2">
      <w:pPr>
        <w:pStyle w:val="29"/>
      </w:pPr>
      <w:r>
        <w:t>Hệ thống tạo đơn hàng và chi tiết đơn hàng trong CSDL.</w:t>
      </w:r>
    </w:p>
    <w:p w14:paraId="1C314DEE">
      <w:pPr>
        <w:pStyle w:val="29"/>
      </w:pPr>
      <w:r>
        <w:t>Hệ thống cập nhật tồn kho (nếu có quản lý).</w:t>
      </w:r>
    </w:p>
    <w:p w14:paraId="2A87779B">
      <w:pPr>
        <w:pStyle w:val="29"/>
      </w:pPr>
      <w:r>
        <w:t>Hệ thống chuyển sang xuất hóa đơn PDF (UC-31).</w:t>
      </w:r>
    </w:p>
    <w:p w14:paraId="2A044E7A">
      <w:pPr>
        <w:pStyle w:val="4"/>
      </w:pPr>
      <w:r>
        <w:t>Luồng thay thế / Ngoại lệ</w:t>
      </w:r>
    </w:p>
    <w:p w14:paraId="024357A5">
      <w:pPr>
        <w:pStyle w:val="23"/>
      </w:pPr>
      <w:r>
        <w:t>E1 - Giỏ hàng rỗng / dữ liệu không hợp lệ</w:t>
      </w:r>
    </w:p>
    <w:p w14:paraId="6C8606B1">
      <w:pPr>
        <w:pStyle w:val="30"/>
      </w:pPr>
      <w:r>
        <w:t>Hệ thống từ chối thanh toán và yêu cầu kiểm tra lại giỏ.</w:t>
      </w:r>
    </w:p>
    <w:p w14:paraId="6CBBA584"/>
    <w:p w14:paraId="75C9BB66">
      <w:pPr>
        <w:pStyle w:val="3"/>
      </w:pPr>
      <w:r>
        <w:t>UC-31 - Xuất hóa đơn PDF</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8F7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274166">
            <w:pPr>
              <w:spacing w:after="0" w:line="240" w:lineRule="auto"/>
            </w:pPr>
            <w:r>
              <w:t>Tác nhân chính</w:t>
            </w:r>
          </w:p>
        </w:tc>
        <w:tc>
          <w:tcPr>
            <w:tcW w:w="4320" w:type="dxa"/>
          </w:tcPr>
          <w:p w14:paraId="1804BDF3">
            <w:pPr>
              <w:spacing w:after="0" w:line="240" w:lineRule="auto"/>
            </w:pPr>
            <w:r>
              <w:t>Nhân viên bán hàng</w:t>
            </w:r>
          </w:p>
        </w:tc>
      </w:tr>
      <w:tr w14:paraId="6034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EF8785">
            <w:pPr>
              <w:spacing w:after="0" w:line="240" w:lineRule="auto"/>
            </w:pPr>
            <w:r>
              <w:t>Tác nhân liên quan</w:t>
            </w:r>
          </w:p>
        </w:tc>
        <w:tc>
          <w:tcPr>
            <w:tcW w:w="4320" w:type="dxa"/>
          </w:tcPr>
          <w:p w14:paraId="142EBDCE">
            <w:pPr>
              <w:spacing w:after="0" w:line="240" w:lineRule="auto"/>
            </w:pPr>
            <w:r>
              <w:t>PDF Generator</w:t>
            </w:r>
          </w:p>
        </w:tc>
      </w:tr>
      <w:tr w14:paraId="4974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F0FC71">
            <w:pPr>
              <w:spacing w:after="0" w:line="240" w:lineRule="auto"/>
            </w:pPr>
            <w:r>
              <w:t>Mục tiêu</w:t>
            </w:r>
          </w:p>
        </w:tc>
        <w:tc>
          <w:tcPr>
            <w:tcW w:w="4320" w:type="dxa"/>
          </w:tcPr>
          <w:p w14:paraId="0E115199">
            <w:pPr>
              <w:spacing w:after="0" w:line="240" w:lineRule="auto"/>
            </w:pPr>
            <w:r>
              <w:t>Tạo và xuất hóa đơn PDF cho đơn hàng vừa thanh toán.</w:t>
            </w:r>
          </w:p>
        </w:tc>
      </w:tr>
      <w:tr w14:paraId="607D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1E54B4">
            <w:pPr>
              <w:spacing w:after="0" w:line="240" w:lineRule="auto"/>
            </w:pPr>
            <w:r>
              <w:t>Tiền điều kiện</w:t>
            </w:r>
          </w:p>
        </w:tc>
        <w:tc>
          <w:tcPr>
            <w:tcW w:w="4320" w:type="dxa"/>
          </w:tcPr>
          <w:p w14:paraId="3DA43B22">
            <w:pPr>
              <w:spacing w:after="0" w:line="240" w:lineRule="auto"/>
            </w:pPr>
            <w:r>
              <w:t>Đơn hàng đã được lưu thành công (UC-30).</w:t>
            </w:r>
          </w:p>
        </w:tc>
      </w:tr>
      <w:tr w14:paraId="284D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239334">
            <w:pPr>
              <w:spacing w:after="0" w:line="240" w:lineRule="auto"/>
            </w:pPr>
            <w:r>
              <w:t>Kích hoạt</w:t>
            </w:r>
          </w:p>
        </w:tc>
        <w:tc>
          <w:tcPr>
            <w:tcW w:w="4320" w:type="dxa"/>
          </w:tcPr>
          <w:p w14:paraId="46D30403">
            <w:pPr>
              <w:spacing w:after="0" w:line="240" w:lineRule="auto"/>
            </w:pPr>
            <w:r>
              <w:t>Sau khi thanh toán hoặc nhân viên chọn 'Xuất hóa đơn'.</w:t>
            </w:r>
          </w:p>
        </w:tc>
      </w:tr>
      <w:tr w14:paraId="0E82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6236F6">
            <w:pPr>
              <w:spacing w:after="0" w:line="240" w:lineRule="auto"/>
            </w:pPr>
            <w:r>
              <w:t>Hậu điều kiện</w:t>
            </w:r>
          </w:p>
        </w:tc>
        <w:tc>
          <w:tcPr>
            <w:tcW w:w="4320" w:type="dxa"/>
          </w:tcPr>
          <w:p w14:paraId="34E3495E">
            <w:pPr>
              <w:spacing w:after="0" w:line="240" w:lineRule="auto"/>
            </w:pPr>
            <w:r>
              <w:t>Hóa đơn PDF được tạo và sẵn sàng in/ lưu trữ.</w:t>
            </w:r>
          </w:p>
        </w:tc>
      </w:tr>
      <w:tr w14:paraId="6710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5039C3">
            <w:pPr>
              <w:spacing w:after="0" w:line="240" w:lineRule="auto"/>
            </w:pPr>
            <w:r>
              <w:t>Quy tắc/Ràng buộc</w:t>
            </w:r>
          </w:p>
        </w:tc>
        <w:tc>
          <w:tcPr>
            <w:tcW w:w="4320" w:type="dxa"/>
          </w:tcPr>
          <w:p w14:paraId="26C4CD9A">
            <w:pPr>
              <w:spacing w:after="0" w:line="240" w:lineRule="auto"/>
            </w:pPr>
            <w:r>
              <w:t>Mẫu hóa đơn do nhóm tự thiết kế, không dùng template có sẵn.</w:t>
            </w:r>
          </w:p>
        </w:tc>
      </w:tr>
    </w:tbl>
    <w:p w14:paraId="764D77DA">
      <w:pPr>
        <w:pStyle w:val="4"/>
      </w:pPr>
      <w:r>
        <w:t>Luồng chính</w:t>
      </w:r>
    </w:p>
    <w:p w14:paraId="14FBD205">
      <w:pPr>
        <w:pStyle w:val="29"/>
      </w:pPr>
      <w:r>
        <w:t>Hệ thống lấy dữ liệu đơn hàng (cửa hàng, khách, sản phẩm, số lượng, đơn giá, tổng tiền).</w:t>
      </w:r>
    </w:p>
    <w:p w14:paraId="1BB4CBFB">
      <w:pPr>
        <w:pStyle w:val="29"/>
      </w:pPr>
      <w:r>
        <w:t>Hệ thống render hóa đơn theo mẫu tự thiết kế và xuất file PDF.</w:t>
      </w:r>
    </w:p>
    <w:p w14:paraId="02021E93">
      <w:pPr>
        <w:pStyle w:val="29"/>
      </w:pPr>
      <w:r>
        <w:t>Hệ thống cung cấp link/tải xuống và/hoặc mở PDF để in.</w:t>
      </w:r>
    </w:p>
    <w:p w14:paraId="265B9E55">
      <w:pPr>
        <w:pStyle w:val="4"/>
      </w:pPr>
      <w:r>
        <w:t>Luồng thay thế / Ngoại lệ</w:t>
      </w:r>
    </w:p>
    <w:p w14:paraId="23D5EDD0">
      <w:pPr>
        <w:pStyle w:val="23"/>
      </w:pPr>
      <w:r>
        <w:t>E1 - Lỗi tạo PDF</w:t>
      </w:r>
    </w:p>
    <w:p w14:paraId="61110141">
      <w:pPr>
        <w:pStyle w:val="30"/>
      </w:pPr>
      <w:r>
        <w:t>Hệ thống thông báo lỗi và cho phép thử lại.</w:t>
      </w:r>
    </w:p>
    <w:p w14:paraId="6469F965"/>
    <w:p w14:paraId="50918F47">
      <w:pPr>
        <w:pStyle w:val="3"/>
      </w:pPr>
      <w:r>
        <w:t>UC-32 - Báo cáo theo mốc thời gian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A27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326CBC">
            <w:pPr>
              <w:spacing w:after="0" w:line="240" w:lineRule="auto"/>
            </w:pPr>
            <w:r>
              <w:t>Tác nhân chính</w:t>
            </w:r>
          </w:p>
        </w:tc>
        <w:tc>
          <w:tcPr>
            <w:tcW w:w="4320" w:type="dxa"/>
          </w:tcPr>
          <w:p w14:paraId="58824F3F">
            <w:pPr>
              <w:spacing w:after="0" w:line="240" w:lineRule="auto"/>
            </w:pPr>
            <w:r>
              <w:t>Admin/Nhân viên bán hàng</w:t>
            </w:r>
          </w:p>
        </w:tc>
      </w:tr>
      <w:tr w14:paraId="77B4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3373F6">
            <w:pPr>
              <w:spacing w:after="0" w:line="240" w:lineRule="auto"/>
            </w:pPr>
            <w:r>
              <w:t>Mục tiêu</w:t>
            </w:r>
          </w:p>
        </w:tc>
        <w:tc>
          <w:tcPr>
            <w:tcW w:w="4320" w:type="dxa"/>
          </w:tcPr>
          <w:p w14:paraId="18F4858D">
            <w:pPr>
              <w:spacing w:after="0" w:line="240" w:lineRule="auto"/>
            </w:pPr>
            <w:r>
              <w:t>Xem báo cáo theo các mốc cố định: hôm nay, hôm qua, 7 ngày, tháng này.</w:t>
            </w:r>
          </w:p>
        </w:tc>
      </w:tr>
      <w:tr w14:paraId="416B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784EC5">
            <w:pPr>
              <w:spacing w:after="0" w:line="240" w:lineRule="auto"/>
            </w:pPr>
            <w:r>
              <w:t>Tiền điều kiện</w:t>
            </w:r>
          </w:p>
        </w:tc>
        <w:tc>
          <w:tcPr>
            <w:tcW w:w="4320" w:type="dxa"/>
          </w:tcPr>
          <w:p w14:paraId="1A72CE95">
            <w:pPr>
              <w:spacing w:after="0" w:line="240" w:lineRule="auto"/>
            </w:pPr>
            <w:r>
              <w:t>Người dùng đã đăng nhập.</w:t>
            </w:r>
          </w:p>
        </w:tc>
      </w:tr>
      <w:tr w14:paraId="3311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D5BECA">
            <w:pPr>
              <w:spacing w:after="0" w:line="240" w:lineRule="auto"/>
            </w:pPr>
            <w:r>
              <w:t>Kích hoạt</w:t>
            </w:r>
          </w:p>
        </w:tc>
        <w:tc>
          <w:tcPr>
            <w:tcW w:w="4320" w:type="dxa"/>
          </w:tcPr>
          <w:p w14:paraId="31054AC3">
            <w:pPr>
              <w:spacing w:after="0" w:line="240" w:lineRule="auto"/>
            </w:pPr>
            <w:r>
              <w:t>Người dùng chọn chức năng tương ứng trên giao diện.</w:t>
            </w:r>
          </w:p>
        </w:tc>
      </w:tr>
      <w:tr w14:paraId="4BE7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AE16D9">
            <w:pPr>
              <w:spacing w:after="0" w:line="240" w:lineRule="auto"/>
            </w:pPr>
            <w:r>
              <w:t>Hậu điều kiện</w:t>
            </w:r>
          </w:p>
        </w:tc>
        <w:tc>
          <w:tcPr>
            <w:tcW w:w="4320" w:type="dxa"/>
          </w:tcPr>
          <w:p w14:paraId="1EAF734D">
            <w:pPr>
              <w:spacing w:after="0" w:line="240" w:lineRule="auto"/>
            </w:pPr>
            <w:r>
              <w:t>Dữ liệu được cập nhật và ghi log theo chính sách hệ thống.</w:t>
            </w:r>
          </w:p>
        </w:tc>
      </w:tr>
    </w:tbl>
    <w:p w14:paraId="7C5436E6">
      <w:pPr>
        <w:pStyle w:val="4"/>
      </w:pPr>
      <w:r>
        <w:t>Luồng chính</w:t>
      </w:r>
    </w:p>
    <w:p w14:paraId="45CB0832">
      <w:pPr>
        <w:pStyle w:val="29"/>
      </w:pPr>
      <w:r>
        <w:t>Người dùng chọn mốc thời gian có sẵn.</w:t>
      </w:r>
    </w:p>
    <w:p w14:paraId="19063CB5">
      <w:pPr>
        <w:pStyle w:val="29"/>
      </w:pPr>
      <w:r>
        <w:t>Hệ thống tổng hợp doanh thu, số đơn, số sản phẩm.</w:t>
      </w:r>
    </w:p>
    <w:p w14:paraId="1F53BDBA">
      <w:pPr>
        <w:pStyle w:val="29"/>
      </w:pPr>
      <w:r>
        <w:t>Hệ thống hiển thị biểu đồ/bảng và danh sách đơn (UC-35).</w:t>
      </w:r>
    </w:p>
    <w:p w14:paraId="6AA25778">
      <w:pPr>
        <w:pStyle w:val="29"/>
      </w:pPr>
      <w:r>
        <w:t>Nếu là Admin, có thể xem lợi nhuận (UC-34).</w:t>
      </w:r>
    </w:p>
    <w:p w14:paraId="71027AB2"/>
    <w:p w14:paraId="0729F248">
      <w:pPr>
        <w:pStyle w:val="3"/>
      </w:pPr>
      <w:r>
        <w:t>UC-33 - Báo cáo theo khoảng thời gian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48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40721F">
            <w:pPr>
              <w:spacing w:after="0" w:line="240" w:lineRule="auto"/>
            </w:pPr>
            <w:r>
              <w:t>Tác nhân chính</w:t>
            </w:r>
          </w:p>
        </w:tc>
        <w:tc>
          <w:tcPr>
            <w:tcW w:w="4320" w:type="dxa"/>
          </w:tcPr>
          <w:p w14:paraId="1666F16C">
            <w:pPr>
              <w:spacing w:after="0" w:line="240" w:lineRule="auto"/>
            </w:pPr>
            <w:r>
              <w:t>Admin/Nhân viên bán hàng</w:t>
            </w:r>
          </w:p>
        </w:tc>
      </w:tr>
      <w:tr w14:paraId="58B8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AD6DE5">
            <w:pPr>
              <w:spacing w:after="0" w:line="240" w:lineRule="auto"/>
            </w:pPr>
            <w:r>
              <w:t>Mục tiêu</w:t>
            </w:r>
          </w:p>
        </w:tc>
        <w:tc>
          <w:tcPr>
            <w:tcW w:w="4320" w:type="dxa"/>
          </w:tcPr>
          <w:p w14:paraId="4F5DB365">
            <w:pPr>
              <w:spacing w:after="0" w:line="240" w:lineRule="auto"/>
            </w:pPr>
            <w:r>
              <w:t>Xem báo cáo theo khoảng ngày tùy chọn.</w:t>
            </w:r>
          </w:p>
        </w:tc>
      </w:tr>
      <w:tr w14:paraId="2B45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158B6E">
            <w:pPr>
              <w:spacing w:after="0" w:line="240" w:lineRule="auto"/>
            </w:pPr>
            <w:r>
              <w:t>Tiền điều kiện</w:t>
            </w:r>
          </w:p>
        </w:tc>
        <w:tc>
          <w:tcPr>
            <w:tcW w:w="4320" w:type="dxa"/>
          </w:tcPr>
          <w:p w14:paraId="3A92C2BE">
            <w:pPr>
              <w:spacing w:after="0" w:line="240" w:lineRule="auto"/>
            </w:pPr>
            <w:r>
              <w:t>Người dùng đã đăng nhập.</w:t>
            </w:r>
          </w:p>
        </w:tc>
      </w:tr>
      <w:tr w14:paraId="0087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E24B2F">
            <w:pPr>
              <w:spacing w:after="0" w:line="240" w:lineRule="auto"/>
            </w:pPr>
            <w:r>
              <w:t>Kích hoạt</w:t>
            </w:r>
          </w:p>
        </w:tc>
        <w:tc>
          <w:tcPr>
            <w:tcW w:w="4320" w:type="dxa"/>
          </w:tcPr>
          <w:p w14:paraId="176B0ABD">
            <w:pPr>
              <w:spacing w:after="0" w:line="240" w:lineRule="auto"/>
            </w:pPr>
            <w:r>
              <w:t>Người dùng chọn chức năng tương ứng trên giao diện.</w:t>
            </w:r>
          </w:p>
        </w:tc>
      </w:tr>
      <w:tr w14:paraId="0965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A28656">
            <w:pPr>
              <w:spacing w:after="0" w:line="240" w:lineRule="auto"/>
            </w:pPr>
            <w:r>
              <w:t>Hậu điều kiện</w:t>
            </w:r>
          </w:p>
        </w:tc>
        <w:tc>
          <w:tcPr>
            <w:tcW w:w="4320" w:type="dxa"/>
          </w:tcPr>
          <w:p w14:paraId="3D087B0B">
            <w:pPr>
              <w:spacing w:after="0" w:line="240" w:lineRule="auto"/>
            </w:pPr>
            <w:r>
              <w:t>Dữ liệu được cập nhật và ghi log theo chính sách hệ thống.</w:t>
            </w:r>
          </w:p>
        </w:tc>
      </w:tr>
      <w:tr w14:paraId="3C24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7AE829">
            <w:pPr>
              <w:spacing w:after="0" w:line="240" w:lineRule="auto"/>
            </w:pPr>
            <w:r>
              <w:t>Quy tắc/Ràng buộc</w:t>
            </w:r>
          </w:p>
        </w:tc>
        <w:tc>
          <w:tcPr>
            <w:tcW w:w="4320" w:type="dxa"/>
          </w:tcPr>
          <w:p w14:paraId="6E29295C">
            <w:pPr>
              <w:spacing w:after="0" w:line="240" w:lineRule="auto"/>
            </w:pPr>
            <w:r>
              <w:t>Giới hạn khoảng thời gian tối đa (tùy chọn) để tránh truy vấn nặng.</w:t>
            </w:r>
          </w:p>
        </w:tc>
      </w:tr>
    </w:tbl>
    <w:p w14:paraId="63E7BD7E">
      <w:pPr>
        <w:pStyle w:val="4"/>
      </w:pPr>
      <w:r>
        <w:t>Luồng chính</w:t>
      </w:r>
    </w:p>
    <w:p w14:paraId="4C5D6D87">
      <w:pPr>
        <w:pStyle w:val="29"/>
      </w:pPr>
      <w:r>
        <w:t>Người dùng chọn ngày bắt đầu và ngày kết thúc.</w:t>
      </w:r>
    </w:p>
    <w:p w14:paraId="373FBD51">
      <w:pPr>
        <w:pStyle w:val="29"/>
      </w:pPr>
      <w:r>
        <w:t>Hệ thống kiểm tra khoảng thời gian hợp lệ.</w:t>
      </w:r>
    </w:p>
    <w:p w14:paraId="234EAE22">
      <w:pPr>
        <w:pStyle w:val="29"/>
      </w:pPr>
      <w:r>
        <w:t>Hệ thống tổng hợp và hiển thị số liệu + danh sách đơn (UC-35).</w:t>
      </w:r>
    </w:p>
    <w:p w14:paraId="1C7B22CC"/>
    <w:p w14:paraId="3AF2BAC9">
      <w:pPr>
        <w:pStyle w:val="3"/>
      </w:pPr>
      <w:r>
        <w:t>UC-34 - Xem lợi nhuận (Admin)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76F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F48039">
            <w:pPr>
              <w:spacing w:after="0" w:line="240" w:lineRule="auto"/>
            </w:pPr>
            <w:r>
              <w:t>Tác nhân chính</w:t>
            </w:r>
          </w:p>
        </w:tc>
        <w:tc>
          <w:tcPr>
            <w:tcW w:w="4320" w:type="dxa"/>
          </w:tcPr>
          <w:p w14:paraId="1AE7BDF6">
            <w:pPr>
              <w:spacing w:after="0" w:line="240" w:lineRule="auto"/>
            </w:pPr>
            <w:r>
              <w:t>Admin</w:t>
            </w:r>
          </w:p>
        </w:tc>
      </w:tr>
      <w:tr w14:paraId="0688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6F551B">
            <w:pPr>
              <w:spacing w:after="0" w:line="240" w:lineRule="auto"/>
            </w:pPr>
            <w:r>
              <w:t>Mục tiêu</w:t>
            </w:r>
          </w:p>
        </w:tc>
        <w:tc>
          <w:tcPr>
            <w:tcW w:w="4320" w:type="dxa"/>
          </w:tcPr>
          <w:p w14:paraId="5420B9E9">
            <w:pPr>
              <w:spacing w:after="0" w:line="240" w:lineRule="auto"/>
            </w:pPr>
            <w:r>
              <w:t>Admin xem lợi nhuận dựa trên giá nhập và giá bán trong kỳ báo cáo.</w:t>
            </w:r>
          </w:p>
        </w:tc>
      </w:tr>
      <w:tr w14:paraId="4FF4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50C1CC">
            <w:pPr>
              <w:spacing w:after="0" w:line="240" w:lineRule="auto"/>
            </w:pPr>
            <w:r>
              <w:t>Tiền điều kiện</w:t>
            </w:r>
          </w:p>
        </w:tc>
        <w:tc>
          <w:tcPr>
            <w:tcW w:w="4320" w:type="dxa"/>
          </w:tcPr>
          <w:p w14:paraId="68278A5F">
            <w:pPr>
              <w:spacing w:after="0" w:line="240" w:lineRule="auto"/>
            </w:pPr>
            <w:r>
              <w:t>Admin đã đăng nhập.</w:t>
            </w:r>
          </w:p>
        </w:tc>
      </w:tr>
      <w:tr w14:paraId="6E84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815696">
            <w:pPr>
              <w:spacing w:after="0" w:line="240" w:lineRule="auto"/>
            </w:pPr>
            <w:r>
              <w:t>Kích hoạt</w:t>
            </w:r>
          </w:p>
        </w:tc>
        <w:tc>
          <w:tcPr>
            <w:tcW w:w="4320" w:type="dxa"/>
          </w:tcPr>
          <w:p w14:paraId="44E3B433">
            <w:pPr>
              <w:spacing w:after="0" w:line="240" w:lineRule="auto"/>
            </w:pPr>
            <w:r>
              <w:t>Admin bật tùy chọn/ tab lợi nhuận trong báo cáo.</w:t>
            </w:r>
          </w:p>
        </w:tc>
      </w:tr>
      <w:tr w14:paraId="0F1E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492930">
            <w:pPr>
              <w:spacing w:after="0" w:line="240" w:lineRule="auto"/>
            </w:pPr>
            <w:r>
              <w:t>Hậu điều kiện</w:t>
            </w:r>
          </w:p>
        </w:tc>
        <w:tc>
          <w:tcPr>
            <w:tcW w:w="4320" w:type="dxa"/>
          </w:tcPr>
          <w:p w14:paraId="63BE1AFC">
            <w:pPr>
              <w:spacing w:after="0" w:line="240" w:lineRule="auto"/>
            </w:pPr>
            <w:r>
              <w:t>Lợi nhuận được hiển thị cho Admin.</w:t>
            </w:r>
          </w:p>
        </w:tc>
      </w:tr>
      <w:tr w14:paraId="13DD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1E452C">
            <w:pPr>
              <w:spacing w:after="0" w:line="240" w:lineRule="auto"/>
            </w:pPr>
            <w:r>
              <w:t>Quy tắc/Ràng buộc</w:t>
            </w:r>
          </w:p>
        </w:tc>
        <w:tc>
          <w:tcPr>
            <w:tcW w:w="4320" w:type="dxa"/>
          </w:tcPr>
          <w:p w14:paraId="51506274">
            <w:pPr>
              <w:spacing w:after="0" w:line="240" w:lineRule="auto"/>
            </w:pPr>
            <w:r>
              <w:t>Nhân viên không được xem giá nhập và lợi nhuận.</w:t>
            </w:r>
          </w:p>
        </w:tc>
      </w:tr>
    </w:tbl>
    <w:p w14:paraId="423B5AC7">
      <w:pPr>
        <w:pStyle w:val="4"/>
      </w:pPr>
      <w:r>
        <w:t>Luồng chính</w:t>
      </w:r>
    </w:p>
    <w:p w14:paraId="7A164A1F">
      <w:pPr>
        <w:pStyle w:val="29"/>
      </w:pPr>
      <w:r>
        <w:t>Hệ thống lấy tổng doanh thu và tổng giá vốn (giá nhập) của các sản phẩm đã bán.</w:t>
      </w:r>
    </w:p>
    <w:p w14:paraId="4426928E">
      <w:pPr>
        <w:pStyle w:val="29"/>
      </w:pPr>
      <w:r>
        <w:t>Hệ thống tính lợi nhuận = doanh thu - giá vốn.</w:t>
      </w:r>
    </w:p>
    <w:p w14:paraId="16D11ED7">
      <w:pPr>
        <w:pStyle w:val="29"/>
      </w:pPr>
      <w:r>
        <w:t>Hệ thống hiển thị lợi nhuận theo kỳ và theo đơn (nếu cần).</w:t>
      </w:r>
    </w:p>
    <w:p w14:paraId="6F98DBFE">
      <w:pPr>
        <w:pStyle w:val="4"/>
      </w:pPr>
      <w:r>
        <w:t>Luồng thay thế / Ngoại lệ</w:t>
      </w:r>
    </w:p>
    <w:p w14:paraId="563CA0D3">
      <w:pPr>
        <w:pStyle w:val="23"/>
      </w:pPr>
      <w:r>
        <w:t>E1 - Thiếu dữ liệu giá nhập</w:t>
      </w:r>
    </w:p>
    <w:p w14:paraId="6EF29ABD">
      <w:pPr>
        <w:pStyle w:val="30"/>
      </w:pPr>
      <w:r>
        <w:t>Hệ thống cảnh báo dữ liệu giá vốn không đầy đủ và vẫn hiển thị phần có thể tính.</w:t>
      </w:r>
    </w:p>
    <w:p w14:paraId="6C272790"/>
    <w:p w14:paraId="3525B686">
      <w:pPr>
        <w:pStyle w:val="3"/>
      </w:pPr>
      <w:r>
        <w:t>UC-35 - Xem danh sách đơn hàng theo thời gian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9D5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D80C39">
            <w:pPr>
              <w:spacing w:after="0" w:line="240" w:lineRule="auto"/>
            </w:pPr>
            <w:r>
              <w:t>Tác nhân chính</w:t>
            </w:r>
          </w:p>
        </w:tc>
        <w:tc>
          <w:tcPr>
            <w:tcW w:w="4320" w:type="dxa"/>
          </w:tcPr>
          <w:p w14:paraId="35599C82">
            <w:pPr>
              <w:spacing w:after="0" w:line="240" w:lineRule="auto"/>
            </w:pPr>
            <w:r>
              <w:t>Admin/Nhân viên bán hàng</w:t>
            </w:r>
          </w:p>
        </w:tc>
      </w:tr>
      <w:tr w14:paraId="0CCF2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9B3864">
            <w:pPr>
              <w:spacing w:after="0" w:line="240" w:lineRule="auto"/>
            </w:pPr>
            <w:r>
              <w:t>Mục tiêu</w:t>
            </w:r>
          </w:p>
        </w:tc>
        <w:tc>
          <w:tcPr>
            <w:tcW w:w="4320" w:type="dxa"/>
          </w:tcPr>
          <w:p w14:paraId="13CF251B">
            <w:pPr>
              <w:spacing w:after="0" w:line="240" w:lineRule="auto"/>
            </w:pPr>
            <w:r>
              <w:t>Xem danh sách đơn hàng trong khoảng thời gian đã chọn.</w:t>
            </w:r>
          </w:p>
        </w:tc>
      </w:tr>
      <w:tr w14:paraId="68E6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627EDF">
            <w:pPr>
              <w:spacing w:after="0" w:line="240" w:lineRule="auto"/>
            </w:pPr>
            <w:r>
              <w:t>Tiền điều kiện</w:t>
            </w:r>
          </w:p>
        </w:tc>
        <w:tc>
          <w:tcPr>
            <w:tcW w:w="4320" w:type="dxa"/>
          </w:tcPr>
          <w:p w14:paraId="17A9D1E8">
            <w:pPr>
              <w:spacing w:after="0" w:line="240" w:lineRule="auto"/>
            </w:pPr>
            <w:r>
              <w:t>Người dùng đã đăng nhập.</w:t>
            </w:r>
          </w:p>
        </w:tc>
      </w:tr>
      <w:tr w14:paraId="25B6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F5BE22">
            <w:pPr>
              <w:spacing w:after="0" w:line="240" w:lineRule="auto"/>
            </w:pPr>
            <w:r>
              <w:t>Kích hoạt</w:t>
            </w:r>
          </w:p>
        </w:tc>
        <w:tc>
          <w:tcPr>
            <w:tcW w:w="4320" w:type="dxa"/>
          </w:tcPr>
          <w:p w14:paraId="078C200E">
            <w:pPr>
              <w:spacing w:after="0" w:line="240" w:lineRule="auto"/>
            </w:pPr>
            <w:r>
              <w:t>Người dùng chọn chức năng tương ứng trên giao diện.</w:t>
            </w:r>
          </w:p>
        </w:tc>
      </w:tr>
      <w:tr w14:paraId="1AA1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DC860C">
            <w:pPr>
              <w:spacing w:after="0" w:line="240" w:lineRule="auto"/>
            </w:pPr>
            <w:r>
              <w:t>Hậu điều kiện</w:t>
            </w:r>
          </w:p>
        </w:tc>
        <w:tc>
          <w:tcPr>
            <w:tcW w:w="4320" w:type="dxa"/>
          </w:tcPr>
          <w:p w14:paraId="7B0F7251">
            <w:pPr>
              <w:spacing w:after="0" w:line="240" w:lineRule="auto"/>
            </w:pPr>
            <w:r>
              <w:t>Dữ liệu được cập nhật và ghi log theo chính sách hệ thống.</w:t>
            </w:r>
          </w:p>
        </w:tc>
      </w:tr>
    </w:tbl>
    <w:p w14:paraId="41A697F7">
      <w:pPr>
        <w:pStyle w:val="4"/>
      </w:pPr>
      <w:r>
        <w:t>Luồng chính</w:t>
      </w:r>
    </w:p>
    <w:p w14:paraId="2F20AA1C">
      <w:pPr>
        <w:pStyle w:val="29"/>
      </w:pPr>
      <w:r>
        <w:t>Hệ thống hiển thị danh sách đơn theo bộ lọc thời gian.</w:t>
      </w:r>
    </w:p>
    <w:p w14:paraId="132AC3AD">
      <w:pPr>
        <w:pStyle w:val="29"/>
      </w:pPr>
      <w:r>
        <w:t>Người dùng có thể mở xem chi tiết từng đơn.</w:t>
      </w:r>
    </w:p>
    <w:p w14:paraId="6AA16C9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0455"/>
    <w:rsid w:val="00784CF9"/>
    <w:rsid w:val="009F75D3"/>
    <w:rsid w:val="00AA1D8D"/>
    <w:rsid w:val="00B47730"/>
    <w:rsid w:val="00CB0664"/>
    <w:rsid w:val="00FC693F"/>
    <w:rsid w:val="27A039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367</Words>
  <Characters>1452</Characters>
  <Lines>182</Lines>
  <Paragraphs>51</Paragraphs>
  <TotalTime>586</TotalTime>
  <ScaleCrop>false</ScaleCrop>
  <LinksUpToDate>false</LinksUpToDate>
  <CharactersWithSpaces>1794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2026-03-18T13:35:46Z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eyJoZGlkIjoiN2ZkN2U0NTE2ZWZjNGNkOGYwMTY5ODIwZjEyYjUxNGMiLCJ1c2VySWQiOiIxMzkyMDcxMTY0ODMxIn0=</vt:lpwstr>
  </property>
  <property fmtid="{D5CDD505-2E9C-101B-9397-08002B2CF9AE}" pid="3" name="KSOProductBuildVer">
    <vt:lpwstr>1033-12.1.0.25242</vt:lpwstr>
  </property>
  <property fmtid="{D5CDD505-2E9C-101B-9397-08002B2CF9AE}" pid="4" name="ICV">
    <vt:lpwstr>13F76C22276C4AAB8082D3B1E466DE2C_12</vt:lpwstr>
  </property>
</Properties>
</file>